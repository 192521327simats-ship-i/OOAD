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DCDA18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4A798D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4CA067CC">
      <w:pPr>
        <w:jc w:val="center"/>
        <w:rPr>
          <w:b/>
          <w:bCs/>
          <w:sz w:val="34"/>
          <w:szCs w:val="34"/>
        </w:rPr>
      </w:pPr>
    </w:p>
    <w:p w14:paraId="40BACD35">
      <w:pPr>
        <w:jc w:val="center"/>
        <w:rPr>
          <w:b/>
          <w:bCs/>
          <w:sz w:val="34"/>
          <w:szCs w:val="34"/>
        </w:rPr>
      </w:pPr>
    </w:p>
    <w:p w14:paraId="595F4AC3">
      <w:pPr>
        <w:rPr>
          <w:b/>
          <w:bCs/>
        </w:rPr>
      </w:pPr>
      <w:r>
        <w:rPr>
          <w:b/>
          <w:bCs/>
        </w:rPr>
        <w:t>COURSE NAME: OBJECT ORIENTED ANALYSIS AND DESIGN</w:t>
      </w:r>
      <w:r>
        <w:rPr>
          <w:b/>
          <w:bCs/>
        </w:rPr>
        <w:tab/>
      </w:r>
    </w:p>
    <w:p w14:paraId="37C3F2E2">
      <w:pPr>
        <w:rPr>
          <w:b/>
          <w:bCs/>
        </w:rPr>
      </w:pPr>
      <w:r>
        <w:rPr>
          <w:b/>
          <w:bCs/>
        </w:rPr>
        <w:t>COURSE CODE: CSA1105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73498BFC">
      <w:pPr>
        <w:rPr>
          <w:b/>
          <w:bCs/>
        </w:rPr>
      </w:pPr>
    </w:p>
    <w:p w14:paraId="678C321D">
      <w:pPr>
        <w:rPr>
          <w:b/>
          <w:bCs/>
        </w:rPr>
      </w:pPr>
      <w:r>
        <w:rPr>
          <w:sz w:val="22"/>
          <w:szCs w:val="22"/>
        </w:rPr>
        <mc:AlternateContent>
          <mc:Choice Requires="wps">
            <w:drawing>
              <wp:inline distT="0" distB="0" distL="114300" distR="114300">
                <wp:extent cx="5742940" cy="23495"/>
                <wp:effectExtent l="4445" t="5080" r="5715" b="9525"/>
                <wp:docPr id="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7BC3D1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o:spt="1" style="height:1.85pt;width:452.2pt;v-text-anchor:middle;" filled="f" stroked="t" coordsize="21600,21600" o:gfxdata="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mQiWx0QAAAAMBAAAPAAAAAAAAAAEAIAAAACIAAABkcnMvZG93&#10;bnJldi54bWxQSwECFAAUAAAACACHTuJAUTOBe0ACAACWBAAADgAAAAAAAAABACAAAAAgAQAAZHJz&#10;L2Uyb0RvYy54bWxQSwUGAAAAAAYABgBZAQAA0gUAAAAA&#10;">
                <v:fill on="f" focussize="0,0"/>
                <v:stroke color="#000000" miterlimit="0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537BC3D1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086B6E36">
      <w:pPr>
        <w:rPr>
          <w:b/>
          <w:bCs/>
        </w:rPr>
      </w:pPr>
    </w:p>
    <w:p w14:paraId="1C6FC1C5">
      <w:pPr>
        <w:rPr>
          <w:b/>
          <w:bCs/>
        </w:rPr>
      </w:pPr>
      <w:r>
        <w:rPr>
          <w:b/>
          <w:bCs/>
        </w:rPr>
        <w:t>COURSE OUTCOME COVERED</w:t>
      </w:r>
    </w:p>
    <w:p w14:paraId="0669663B">
      <w:pPr>
        <w:rPr>
          <w:b/>
          <w:bCs/>
        </w:rPr>
      </w:pPr>
    </w:p>
    <w:p w14:paraId="148399BD">
      <w:pPr>
        <w:rPr>
          <w:i/>
          <w:iCs/>
          <w:color w:val="000000"/>
          <w:sz w:val="20"/>
          <w:szCs w:val="20"/>
        </w:rPr>
      </w:pPr>
      <w:r>
        <w:rPr>
          <w:b/>
          <w:bCs/>
          <w:i/>
          <w:iCs/>
        </w:rPr>
        <w:t xml:space="preserve">CO1: </w:t>
      </w:r>
      <w:r>
        <w:rPr>
          <w:i/>
          <w:iCs/>
        </w:rPr>
        <w:t>Apply object-oriented concepts and software development life cycle models to design structured and modular software systems</w:t>
      </w:r>
      <w:r>
        <w:rPr>
          <w:b/>
          <w:bCs/>
          <w:i/>
          <w:iCs/>
        </w:rPr>
        <w:t>.</w:t>
      </w:r>
      <w:r>
        <w:rPr>
          <w:i/>
          <w:iCs/>
          <w:color w:val="000000"/>
          <w:sz w:val="20"/>
          <w:szCs w:val="20"/>
        </w:rPr>
        <w:t xml:space="preserve"> ( BL3)</w:t>
      </w:r>
    </w:p>
    <w:p w14:paraId="17AD92E6">
      <w:pPr>
        <w:rPr>
          <w:i/>
          <w:iCs/>
        </w:rPr>
      </w:pPr>
    </w:p>
    <w:p w14:paraId="78E92D9C">
      <w:pPr>
        <w:rPr>
          <w:i/>
          <w:iCs/>
        </w:rPr>
      </w:pPr>
      <w:r>
        <w:rPr>
          <w:i/>
          <w:iCs/>
        </w:rPr>
        <w:t>Assessment Tool Weightage: 40%</w:t>
      </w:r>
    </w:p>
    <w:p w14:paraId="2487B262">
      <w:pPr>
        <w:rPr>
          <w:i/>
          <w:iCs/>
        </w:rPr>
      </w:pPr>
    </w:p>
    <w:p w14:paraId="04D3250F">
      <w:pPr>
        <w:rPr>
          <w:sz w:val="22"/>
          <w:szCs w:val="22"/>
        </w:rPr>
      </w:pPr>
      <w:r>
        <w:rPr>
          <w:sz w:val="22"/>
          <w:szCs w:val="22"/>
        </w:rPr>
        <mc:AlternateContent>
          <mc:Choice Requires="wps">
            <w:drawing>
              <wp:inline distT="0" distB="0" distL="114300" distR="114300">
                <wp:extent cx="5746115" cy="26670"/>
                <wp:effectExtent l="6350" t="6350" r="19685" b="24130"/>
                <wp:docPr id="5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BA6858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o:spt="1" style="height:2.1pt;width:452.45pt;v-text-anchor:middle;" filled="f" stroked="t" coordsize="21600,21600" o:gfxdata="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gbt3g9QAAAADAQAADwAAAAAAAAABACAAAAAiAAAAZHJzL2Rvd25y&#10;ZXYueG1sUEsBAhQAFAAAAAgAh07iQN6Xm4s7AgAAjAQAAA4AAAAAAAAAAQAgAAAAIwEAAGRycy9l&#10;Mm9Eb2MueG1sUEsFBgAAAAAGAAYAWQEAANAFAAAAAA==&#10;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73BA6858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3341608E"/>
    <w:p w14:paraId="6E21F296">
      <w:pPr>
        <w:rPr>
          <w:b/>
          <w:bCs/>
        </w:rPr>
      </w:pPr>
    </w:p>
    <w:p w14:paraId="27645DE1"/>
    <w:p w14:paraId="50723E1B">
      <w:pPr>
        <w:rPr>
          <w:b/>
          <w:bCs/>
        </w:rPr>
      </w:pPr>
      <w:r>
        <w:rPr>
          <w:b/>
          <w:bCs/>
        </w:rPr>
        <w:t xml:space="preserve">QUESTIONS: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Total Marks:40</w:t>
      </w:r>
    </w:p>
    <w:p w14:paraId="49C56295"/>
    <w:p w14:paraId="3463C0A0">
      <w:pPr>
        <w:ind w:left="2880" w:firstLine="720"/>
      </w:pPr>
      <w:r>
        <w:t>Annexure A</w:t>
      </w:r>
    </w:p>
    <w:p w14:paraId="71E1937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75E21D4E">
      <w:pPr>
        <w:ind w:left="2160" w:firstLine="720"/>
        <w:rPr>
          <w:b/>
          <w:bCs/>
        </w:rPr>
      </w:pPr>
      <w:r>
        <w:rPr>
          <w:b/>
          <w:bCs/>
        </w:rPr>
        <w:t xml:space="preserve">    TECHNICAL PRESENTATION</w:t>
      </w:r>
    </w:p>
    <w:p w14:paraId="7E8B2FA5">
      <w:pPr>
        <w:rPr>
          <w:b/>
          <w:bCs/>
        </w:rPr>
      </w:pPr>
    </w:p>
    <w:p w14:paraId="3CAFC5F3">
      <w:pPr>
        <w:rPr>
          <w:b/>
          <w:bCs/>
        </w:rPr>
      </w:pPr>
    </w:p>
    <w:p w14:paraId="3E49E29B">
      <w:pPr>
        <w:rPr>
          <w:b/>
          <w:bCs/>
        </w:rPr>
      </w:pPr>
    </w:p>
    <w:p w14:paraId="33871A4B">
      <w:pPr>
        <w:rPr>
          <w:b/>
          <w:bCs/>
        </w:rPr>
      </w:pPr>
    </w:p>
    <w:p w14:paraId="61087BBF">
      <w:pPr>
        <w:rPr>
          <w:b/>
          <w:bCs/>
        </w:rPr>
      </w:pPr>
    </w:p>
    <w:p w14:paraId="1D8039B0">
      <w:pPr>
        <w:rPr>
          <w:b/>
          <w:bCs/>
        </w:rPr>
      </w:pPr>
      <w:r>
        <w:rPr>
          <w:sz w:val="22"/>
          <w:szCs w:val="22"/>
        </w:rPr>
        <mc:AlternateContent>
          <mc:Choice Requires="wps">
            <w:drawing>
              <wp:inline distT="0" distB="0" distL="114300" distR="114300">
                <wp:extent cx="5746115" cy="26670"/>
                <wp:effectExtent l="6350" t="6350" r="19685" b="24130"/>
                <wp:docPr id="5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DE0F91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6" o:spt="1" style="height:2.1pt;width:452.45pt;v-text-anchor:middle;" filled="f" stroked="t" coordsize="21600,21600" o:gfxdata="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gbt3g9QAAAADAQAADwAAAAAAAAABACAAAAAiAAAAZHJzL2Rvd25y&#10;ZXYueG1sUEsBAhQAFAAAAAgAh07iQPGmL4w7AgAAjAQAAA4AAAAAAAAAAQAgAAAAIwEAAGRycy9l&#10;Mm9Eb2MueG1sUEsFBgAAAAAGAAYAWQEAANAFAAAAAA==&#10;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66DE0F91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5B31CC9C">
      <w:pPr>
        <w:rPr>
          <w:b/>
          <w:bCs/>
        </w:rPr>
      </w:pPr>
    </w:p>
    <w:p w14:paraId="208354F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695E53FA">
      <w:pPr>
        <w:rPr>
          <w:i/>
          <w:iCs/>
        </w:rPr>
      </w:pPr>
    </w:p>
    <w:p w14:paraId="62C88106">
      <w:pPr>
        <w:jc w:val="both"/>
        <w:rPr>
          <w:i/>
          <w:iCs/>
        </w:rPr>
      </w:pPr>
      <w:r>
        <w:rPr>
          <w:i/>
          <w:iCs/>
        </w:rPr>
        <w:t>I _________</w:t>
      </w:r>
      <w:r>
        <w:rPr>
          <w:rFonts w:hint="default"/>
          <w:i/>
          <w:iCs/>
          <w:lang w:val="en-IN"/>
        </w:rPr>
        <w:t>HEMANTH R 192521327</w:t>
      </w:r>
      <w:r>
        <w:rPr>
          <w:i/>
          <w:iCs/>
        </w:rPr>
        <w:t>___________ (Name / Reg No) certify that this submission is my original work and that I have adhered to the guidelines specified for this assessment.</w:t>
      </w:r>
    </w:p>
    <w:p w14:paraId="410AAFE7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20AF9E6">
      <w:pPr>
        <w:rPr>
          <w:i/>
          <w:iCs/>
        </w:rPr>
      </w:pPr>
    </w:p>
    <w:p w14:paraId="0A21C34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4C4C27CB"/>
    <w:p w14:paraId="209F83C5">
      <w:pPr>
        <w:rPr>
          <w:i/>
          <w:iCs/>
        </w:rPr>
      </w:pPr>
    </w:p>
    <w:p w14:paraId="228EDB0F">
      <w:pPr>
        <w:rPr>
          <w:rFonts w:hint="default"/>
          <w:i/>
          <w:iCs/>
          <w:lang w:val="en-IN"/>
        </w:rPr>
      </w:pPr>
      <w:r>
        <w:rPr>
          <w:rFonts w:hint="default"/>
          <w:i/>
          <w:iCs/>
          <w:lang w:val="en-I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1064260</wp:posOffset>
            </wp:positionH>
            <wp:positionV relativeFrom="paragraph">
              <wp:posOffset>23495</wp:posOffset>
            </wp:positionV>
            <wp:extent cx="1915160" cy="761365"/>
            <wp:effectExtent l="0" t="0" r="8890" b="635"/>
            <wp:wrapSquare wrapText="bothSides"/>
            <wp:docPr id="58" name="Picture 58" descr="WhatsApp Image 2026-10-01 at 10.20.18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WhatsApp Image 2026-10-01 at 10.20.18 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7694A8">
      <w:pPr>
        <w:rPr>
          <w:i/>
          <w:iCs/>
        </w:rPr>
      </w:pPr>
    </w:p>
    <w:p w14:paraId="2931D271">
      <w:pPr>
        <w:rPr>
          <w:i/>
          <w:iCs/>
        </w:rPr>
      </w:pPr>
    </w:p>
    <w:p w14:paraId="7762F19E">
      <w:pPr>
        <w:rPr>
          <w:i/>
          <w:iCs/>
        </w:rPr>
      </w:pPr>
    </w:p>
    <w:p w14:paraId="29DC3FEC">
      <w:pPr>
        <w:rPr>
          <w:i/>
          <w:iCs/>
        </w:rPr>
      </w:pPr>
    </w:p>
    <w:p w14:paraId="018D0E97">
      <w:pPr>
        <w:rPr>
          <w:i/>
          <w:iCs/>
        </w:rPr>
      </w:pPr>
    </w:p>
    <w:p w14:paraId="1B755FC5">
      <w:pPr>
        <w:rPr>
          <w:i/>
          <w:iCs/>
        </w:rPr>
      </w:pPr>
    </w:p>
    <w:p w14:paraId="00E7C2CB">
      <w:pPr>
        <w:rPr>
          <w:i/>
          <w:iCs/>
        </w:rPr>
      </w:pPr>
    </w:p>
    <w:p w14:paraId="6B4AC6D1">
      <w:pPr>
        <w:ind w:left="3600"/>
        <w:jc w:val="both"/>
      </w:pPr>
      <w:r>
        <w:t>Annexure A</w:t>
      </w:r>
    </w:p>
    <w:p w14:paraId="2EBA3BC9">
      <w:pPr>
        <w:ind w:left="1440" w:firstLine="720"/>
        <w:jc w:val="both"/>
      </w:pPr>
    </w:p>
    <w:p w14:paraId="39944B3D">
      <w:pPr>
        <w:jc w:val="both"/>
        <w:rPr>
          <w:b/>
          <w:bCs/>
        </w:rPr>
      </w:pPr>
      <w:r>
        <w:rPr>
          <w:b/>
          <w:bCs/>
          <w:color w:val="000000"/>
        </w:rPr>
        <w:t xml:space="preserve">                                               </w:t>
      </w:r>
      <w:r>
        <w:rPr>
          <w:b/>
          <w:bCs/>
        </w:rPr>
        <w:t>TECHNICAL PRESENTATION</w:t>
      </w:r>
    </w:p>
    <w:p w14:paraId="346DE809"/>
    <w:p w14:paraId="59B03FA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  <w:highlight w:val="yellow"/>
        </w:rPr>
        <w:t>1. Object-Oriented Design in Smart Healthcare Systems</w:t>
      </w:r>
    </w:p>
    <w:p w14:paraId="59873C37">
      <w:pPr>
        <w:spacing w:before="100" w:beforeAutospacing="1" w:after="100" w:afterAutospacing="1"/>
      </w:pPr>
      <w:r>
        <w:t>A Smart Healthcare System manages patients, doctors, appointments, and medical records.</w:t>
      </w:r>
    </w:p>
    <w:p w14:paraId="341DF38E">
      <w:pPr>
        <w:spacing w:before="100" w:beforeAutospacing="1" w:after="100" w:afterAutospacing="1"/>
      </w:pPr>
      <w:r>
        <w:t>Explain how object-oriented concepts such as class, object, encapsulation, inheritance, and polymorphism are applied in this system. Analyze how these concepts improve scalability, security, and maintainability.</w:t>
      </w:r>
    </w:p>
    <w:p w14:paraId="7C1565CD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EF53C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  <w:highlight w:val="yellow"/>
        </w:rPr>
        <w:t>2. Applying Encapsulation and Abstraction in Online Banking</w:t>
      </w:r>
    </w:p>
    <w:p w14:paraId="076E895D">
      <w:pPr>
        <w:spacing w:before="100" w:beforeAutospacing="1" w:after="100" w:afterAutospacing="1"/>
      </w:pPr>
      <w:r>
        <w:t>An Online Banking System provides services such as fund transfer, account management, and transaction tracking.</w:t>
      </w:r>
    </w:p>
    <w:p w14:paraId="36985681">
      <w:pPr>
        <w:spacing w:before="100" w:beforeAutospacing="1" w:after="100" w:afterAutospacing="1"/>
      </w:pPr>
      <w:r>
        <w:t>Discuss the concepts of abstraction and encapsulation in object-oriented design. Compare their roles and analyze how they help in protecting sensitive data and simplifying system complexity.</w:t>
      </w:r>
    </w:p>
    <w:p w14:paraId="0D3B62AA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44D86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  <w:highlight w:val="yellow"/>
        </w:rPr>
        <w:t>3. Modeling Object Relationships in a University Management System</w:t>
      </w:r>
    </w:p>
    <w:p w14:paraId="7E2E5CDA">
      <w:pPr>
        <w:spacing w:before="100" w:beforeAutospacing="1" w:after="100" w:afterAutospacing="1"/>
      </w:pPr>
      <w:r>
        <w:t>A University Management System manages students, faculty, departments, and courses.</w:t>
      </w:r>
    </w:p>
    <w:p w14:paraId="53ACFFF2">
      <w:pPr>
        <w:spacing w:before="100" w:beforeAutospacing="1" w:after="100" w:afterAutospacing="1"/>
      </w:pPr>
      <w:r>
        <w:t>Analyze different object relationships such as association, aggregation, and composition. Explain how appropriate relationship modeling improves system flexibility, reusability, and maintainability.</w:t>
      </w:r>
    </w:p>
    <w:p w14:paraId="2EE3BE5B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0A81E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  <w:highlight w:val="yellow"/>
        </w:rPr>
        <w:t>4. Importance of SDLC in E-Commerce Development</w:t>
      </w:r>
    </w:p>
    <w:p w14:paraId="182724E9">
      <w:pPr>
        <w:spacing w:before="100" w:beforeAutospacing="1" w:after="100" w:afterAutospacing="1"/>
      </w:pPr>
      <w:r>
        <w:t>An E-Commerce Platform is developed to support product management, online payments, and order tracking.</w:t>
      </w:r>
    </w:p>
    <w:p w14:paraId="30BFC0F5">
      <w:pPr>
        <w:spacing w:before="100" w:beforeAutospacing="1" w:after="100" w:afterAutospacing="1"/>
      </w:pPr>
      <w:r>
        <w:t>Explain the phases of Software Development Life Cycle (SDLC). Analyze how each phase contributes to software quality, reliability, and customer satisfaction.</w:t>
      </w:r>
    </w:p>
    <w:p w14:paraId="475A4754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9B233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40B3F2B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6D6F309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  <w:highlight w:val="yellow"/>
        </w:rPr>
        <w:t>5. Selecting an Appropriate SDLC Model for Mobile App Development</w:t>
      </w:r>
    </w:p>
    <w:p w14:paraId="5DA6F65A">
      <w:pPr>
        <w:spacing w:before="100" w:beforeAutospacing="1" w:after="100" w:afterAutospacing="1"/>
      </w:pPr>
      <w:r>
        <w:t>A company develops a Mobile Learning Application where customer requirements change frequently.</w:t>
      </w:r>
    </w:p>
    <w:p w14:paraId="6945C637">
      <w:pPr>
        <w:spacing w:before="100" w:beforeAutospacing="1" w:after="100" w:afterAutospacing="1"/>
      </w:pPr>
      <w:r>
        <w:t>Compare Agile, Waterfall, and Spiral models. Analyze their advantages and limitations and recommend the most suitable SDLC model with justification.</w:t>
      </w:r>
    </w:p>
    <w:p w14:paraId="34D21EEC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F90FA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  <w:highlight w:val="yellow"/>
        </w:rPr>
        <w:t>6. Modular Design in a Hospital Management System</w:t>
      </w:r>
    </w:p>
    <w:p w14:paraId="1CD9BA22">
      <w:pPr>
        <w:spacing w:before="100" w:beforeAutospacing="1" w:after="100" w:afterAutospacing="1"/>
      </w:pPr>
      <w:r>
        <w:t>A Hospital Management System experiences difficulties due to tightly coupled modules and frequent maintenance issues.</w:t>
      </w:r>
    </w:p>
    <w:p w14:paraId="67C65CA0">
      <w:pPr>
        <w:spacing w:before="100" w:beforeAutospacing="1" w:after="100" w:afterAutospacing="1"/>
      </w:pPr>
      <w:r>
        <w:t>Analyze the existing problems and redesign the system using object-oriented principles. Explain how modular design improves maintainability, scalability, and code reusability.</w:t>
      </w:r>
    </w:p>
    <w:p w14:paraId="3FDC61C2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9F1E1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  <w:highlight w:val="yellow"/>
        </w:rPr>
        <w:t>7. Enhancing Software Quality Using Design Patterns</w:t>
      </w:r>
    </w:p>
    <w:p w14:paraId="6751AD7F">
      <w:pPr>
        <w:spacing w:before="100" w:beforeAutospacing="1" w:after="100" w:afterAutospacing="1"/>
      </w:pPr>
      <w:r>
        <w:t>A Hotel Reservation System suffers from duplicated code and inefficient object creation mechanisms.</w:t>
      </w:r>
    </w:p>
    <w:p w14:paraId="4379BEDF">
      <w:pPr>
        <w:spacing w:before="100" w:beforeAutospacing="1" w:after="100" w:afterAutospacing="1"/>
      </w:pPr>
      <w:r>
        <w:t>Analyze the system issues and apply suitable design patterns such as Factory Pattern, Singleton Pattern, or Observer Pattern. Explain how these patterns improve flexibility, maintainability, and software quality.</w:t>
      </w:r>
    </w:p>
    <w:p w14:paraId="309C53C5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66F7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  <w:highlight w:val="yellow"/>
        </w:rPr>
        <w:t>8. UML-Based Modeling for an Online Examination System</w:t>
      </w:r>
    </w:p>
    <w:p w14:paraId="412F7D07">
      <w:pPr>
        <w:spacing w:before="100" w:beforeAutospacing="1" w:after="100" w:afterAutospacing="1"/>
      </w:pPr>
      <w:r>
        <w:t>An Online Examination System manages students, instructors, examinations, and result processing.</w:t>
      </w:r>
    </w:p>
    <w:p w14:paraId="55DC49FC">
      <w:pPr>
        <w:spacing w:before="100" w:beforeAutospacing="1" w:after="100" w:afterAutospacing="1"/>
      </w:pPr>
      <w:r>
        <w:t>Design UML diagrams such as:</w:t>
      </w:r>
    </w:p>
    <w:p w14:paraId="4FCFB220">
      <w:pPr>
        <w:numPr>
          <w:ilvl w:val="0"/>
          <w:numId w:val="1"/>
        </w:numPr>
        <w:spacing w:before="100" w:beforeAutospacing="1" w:after="100" w:afterAutospacing="1"/>
      </w:pPr>
      <w:r>
        <w:t xml:space="preserve">Use Case Diagram </w:t>
      </w:r>
    </w:p>
    <w:p w14:paraId="06BA72B2">
      <w:pPr>
        <w:numPr>
          <w:ilvl w:val="0"/>
          <w:numId w:val="1"/>
        </w:numPr>
        <w:spacing w:before="100" w:beforeAutospacing="1" w:after="100" w:afterAutospacing="1"/>
      </w:pPr>
      <w:r>
        <w:t xml:space="preserve">Class Diagram </w:t>
      </w:r>
    </w:p>
    <w:p w14:paraId="39CEC9FE">
      <w:pPr>
        <w:numPr>
          <w:ilvl w:val="0"/>
          <w:numId w:val="1"/>
        </w:numPr>
        <w:spacing w:before="100" w:beforeAutospacing="1" w:after="100" w:afterAutospacing="1"/>
      </w:pPr>
      <w:r>
        <w:t xml:space="preserve">Activity Diagram </w:t>
      </w:r>
    </w:p>
    <w:p w14:paraId="4D27D902">
      <w:pPr>
        <w:spacing w:before="100" w:beforeAutospacing="1" w:after="100" w:afterAutospacing="1"/>
      </w:pPr>
      <w:r>
        <w:t>Analyze how UML modeling helps in system visualization, requirement analysis, and stakeholder communication.</w:t>
      </w:r>
    </w:p>
    <w:p w14:paraId="62A08CC1">
      <w:pPr>
        <w:pStyle w:val="8"/>
      </w:pPr>
    </w:p>
    <w:p w14:paraId="1FA8A68E">
      <w:pPr>
        <w:pStyle w:val="8"/>
      </w:pPr>
    </w:p>
    <w:p w14:paraId="4D85F3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b/>
          <w:bCs/>
          <w:color w:val="000000"/>
        </w:rPr>
      </w:pPr>
    </w:p>
    <w:p w14:paraId="6004E3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b/>
          <w:bCs/>
          <w:color w:val="000000"/>
        </w:rPr>
      </w:pPr>
    </w:p>
    <w:p w14:paraId="5E20F3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RUBRICS FOR CALCULATION</w:t>
      </w:r>
    </w:p>
    <w:p w14:paraId="3137E3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b/>
          <w:bCs/>
          <w:color w:val="000000"/>
        </w:rPr>
      </w:pPr>
    </w:p>
    <w:p w14:paraId="4824BE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</w:rPr>
      </w:pPr>
    </w:p>
    <w:tbl>
      <w:tblPr>
        <w:tblStyle w:val="12"/>
        <w:tblW w:w="957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3"/>
        <w:gridCol w:w="1120"/>
        <w:gridCol w:w="2027"/>
        <w:gridCol w:w="1700"/>
        <w:gridCol w:w="1525"/>
        <w:gridCol w:w="1529"/>
      </w:tblGrid>
      <w:tr w14:paraId="76B970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59" w:hRule="atLeast"/>
          <w:tblHeader/>
        </w:trPr>
        <w:tc>
          <w:tcPr>
            <w:tcW w:w="16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00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A1B08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1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00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FCEFA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</w:rPr>
              <w:t>Weightage</w:t>
            </w:r>
          </w:p>
        </w:tc>
        <w:tc>
          <w:tcPr>
            <w:tcW w:w="20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00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82824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</w:rPr>
              <w:t>Level 4 – Exemplary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00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CCC8D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</w:rPr>
              <w:t>Level 3 – Proficient</w:t>
            </w:r>
          </w:p>
        </w:tc>
        <w:tc>
          <w:tcPr>
            <w:tcW w:w="15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00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42B5C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</w:rPr>
              <w:t>Level 2 – Developing</w:t>
            </w:r>
          </w:p>
        </w:tc>
        <w:tc>
          <w:tcPr>
            <w:tcW w:w="152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00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4477E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</w:rPr>
              <w:t>Level 1 – Beginning</w:t>
            </w:r>
          </w:p>
        </w:tc>
      </w:tr>
      <w:tr w14:paraId="220C73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69" w:hRule="atLeast"/>
        </w:trPr>
        <w:tc>
          <w:tcPr>
            <w:tcW w:w="16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1CC6C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Technica</w:t>
            </w:r>
            <w:bookmarkStart w:id="0" w:name="_GoBack"/>
            <w:bookmarkEnd w:id="0"/>
            <w:r>
              <w:rPr>
                <w:sz w:val="20"/>
                <w:szCs w:val="20"/>
              </w:rPr>
              <w:t>l Content Accuracy</w:t>
            </w:r>
          </w:p>
        </w:tc>
        <w:tc>
          <w:tcPr>
            <w:tcW w:w="1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02544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0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68D48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Highly accurate, in-depth, and insightful technical explanation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AF297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Technically correct content with adequate depth and clarity</w:t>
            </w:r>
          </w:p>
        </w:tc>
        <w:tc>
          <w:tcPr>
            <w:tcW w:w="15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D6D15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concepts presented with limited accuracy and depth</w:t>
            </w:r>
          </w:p>
        </w:tc>
        <w:tc>
          <w:tcPr>
            <w:tcW w:w="152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2A9E6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Content contains major technical errors; concepts poorly understood</w:t>
            </w:r>
          </w:p>
        </w:tc>
      </w:tr>
      <w:tr w14:paraId="227D6E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55" w:hRule="atLeast"/>
        </w:trPr>
        <w:tc>
          <w:tcPr>
            <w:tcW w:w="16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BA75E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 Identification</w:t>
            </w:r>
          </w:p>
        </w:tc>
        <w:tc>
          <w:tcPr>
            <w:tcW w:w="1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497B1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0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04750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 rigorously analyzed using appropriate and advanced methods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0A6C8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 clearly defined with a logical engineering approach</w:t>
            </w:r>
          </w:p>
        </w:tc>
        <w:tc>
          <w:tcPr>
            <w:tcW w:w="15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F3435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 identified but analysis or methodology is weak</w:t>
            </w:r>
          </w:p>
        </w:tc>
        <w:tc>
          <w:tcPr>
            <w:tcW w:w="152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6B9D4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 statement unclear or incorrect; no logical approach</w:t>
            </w:r>
          </w:p>
        </w:tc>
      </w:tr>
      <w:tr w14:paraId="38EFBF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62" w:hRule="atLeast"/>
        </w:trPr>
        <w:tc>
          <w:tcPr>
            <w:tcW w:w="16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05302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of Tools</w:t>
            </w:r>
          </w:p>
        </w:tc>
        <w:tc>
          <w:tcPr>
            <w:tcW w:w="1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15AB4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0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588B7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Advanced tools, well-analyzed data, and highly effective visuals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EB824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Appropriate tools and data used effectively with clear visuals</w:t>
            </w:r>
          </w:p>
        </w:tc>
        <w:tc>
          <w:tcPr>
            <w:tcW w:w="15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F228E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Limited use of tools and basic data interpretation</w:t>
            </w:r>
          </w:p>
        </w:tc>
        <w:tc>
          <w:tcPr>
            <w:tcW w:w="152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18CFF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Minimal or incorrect use of tools and data; poor visuals</w:t>
            </w:r>
          </w:p>
        </w:tc>
      </w:tr>
      <w:tr w14:paraId="7BD2DD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50" w:hRule="atLeast"/>
        </w:trPr>
        <w:tc>
          <w:tcPr>
            <w:tcW w:w="16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9C145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Communication</w:t>
            </w:r>
          </w:p>
        </w:tc>
        <w:tc>
          <w:tcPr>
            <w:tcW w:w="1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C56DE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0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15188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Highly engaging, confident, and audience-focused delivery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5A809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Clear, organized, and professional communication</w:t>
            </w:r>
          </w:p>
        </w:tc>
        <w:tc>
          <w:tcPr>
            <w:tcW w:w="15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048F6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Understandable but lacks clarity, structure, or confidence</w:t>
            </w:r>
          </w:p>
        </w:tc>
        <w:tc>
          <w:tcPr>
            <w:tcW w:w="152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FF2F9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organization, unclear speech, ineffective slides</w:t>
            </w:r>
          </w:p>
        </w:tc>
      </w:tr>
      <w:tr w14:paraId="39EBAC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2" w:hRule="atLeast"/>
        </w:trPr>
        <w:tc>
          <w:tcPr>
            <w:tcW w:w="16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8C13B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Professionalism</w:t>
            </w:r>
          </w:p>
        </w:tc>
        <w:tc>
          <w:tcPr>
            <w:tcW w:w="1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DD4B4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0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9E40B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Exemplary professionalism, leadership, and ethical awareness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26208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Professional conduct with effective team collaboration</w:t>
            </w:r>
          </w:p>
        </w:tc>
        <w:tc>
          <w:tcPr>
            <w:tcW w:w="15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BA7F4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professionalism; uneven team participation</w:t>
            </w:r>
          </w:p>
        </w:tc>
        <w:tc>
          <w:tcPr>
            <w:tcW w:w="152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B2D03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Lacks professionalism; minimal contribution or ethical awareness</w:t>
            </w:r>
          </w:p>
        </w:tc>
      </w:tr>
    </w:tbl>
    <w:p w14:paraId="214553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</w:rPr>
      </w:pPr>
    </w:p>
    <w:p w14:paraId="49E8ECE7">
      <w:pPr>
        <w:pStyle w:val="7"/>
        <w:rPr>
          <w:sz w:val="36"/>
        </w:rPr>
        <w:sectPr>
          <w:type w:val="continuous"/>
          <w:pgSz w:w="10800" w:h="19200"/>
          <w:pgMar w:top="850" w:right="280" w:bottom="850" w:left="1220" w:header="720" w:footer="720" w:gutter="0"/>
          <w:cols w:space="720" w:num="1"/>
        </w:sectPr>
      </w:pPr>
    </w:p>
    <w:p w14:paraId="15EFC3A3">
      <w:pPr>
        <w:pStyle w:val="7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89460" cy="685800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8946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89460" h="6858000">
                              <a:moveTo>
                                <a:pt x="12188952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88952" y="6858000"/>
                              </a:lnTo>
                              <a:lnTo>
                                <a:pt x="121889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0pt;margin-top:0pt;height:540pt;width:959.8pt;mso-position-horizontal-relative:page;mso-position-vertical-relative:page;z-index:-251653120;mso-width-relative:page;mso-height-relative:page;" fillcolor="#1F3863" filled="t" stroked="f" coordsize="12189460,6858000" o:gfxdata="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z7P9&#10;rNQAAAAHAQAADwAAAAAAAAABACAAAAAiAAAAZHJzL2Rvd25yZXYueG1sUEsBAhQAFAAAAAgAh07i&#10;QB/hh9smAgAA7QQAAA4AAAAAAAAAAQAgAAAAIwEAAGRycy9lMm9Eb2MueG1sUEsFBgAAAAAGAAYA&#10;WQEAALsFAAAAAA==&#10;" path="m12188952,0l0,0,0,6858000,12188952,6858000,12188952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7378855C">
      <w:pPr>
        <w:pStyle w:val="7"/>
        <w:rPr>
          <w:sz w:val="36"/>
        </w:rPr>
      </w:pPr>
    </w:p>
    <w:p w14:paraId="36A0A114">
      <w:pPr>
        <w:pStyle w:val="7"/>
        <w:rPr>
          <w:sz w:val="36"/>
        </w:rPr>
      </w:pPr>
    </w:p>
    <w:p w14:paraId="766CBFE2">
      <w:pPr>
        <w:pStyle w:val="7"/>
        <w:rPr>
          <w:sz w:val="36"/>
        </w:rPr>
      </w:pPr>
    </w:p>
    <w:p w14:paraId="7D1DEF79">
      <w:pPr>
        <w:pStyle w:val="7"/>
        <w:rPr>
          <w:sz w:val="36"/>
        </w:rPr>
      </w:pPr>
    </w:p>
    <w:p w14:paraId="605A7ADF">
      <w:pPr>
        <w:pStyle w:val="7"/>
        <w:rPr>
          <w:sz w:val="36"/>
        </w:rPr>
      </w:pPr>
    </w:p>
    <w:p w14:paraId="26835649">
      <w:pPr>
        <w:pStyle w:val="7"/>
        <w:spacing w:before="179"/>
        <w:rPr>
          <w:sz w:val="36"/>
        </w:rPr>
      </w:pPr>
    </w:p>
    <w:p w14:paraId="323C0606">
      <w:pPr>
        <w:pStyle w:val="3"/>
        <w:spacing w:before="0"/>
        <w:ind w:left="590"/>
      </w:pPr>
      <w:r>
        <w:rPr>
          <w:color w:val="FFFFFF"/>
        </w:rPr>
        <w:t>Object-Oriented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Design in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Smart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Healthcare</w:t>
      </w:r>
      <w:r>
        <w:rPr>
          <w:color w:val="FFFFFF"/>
          <w:spacing w:val="-3"/>
        </w:rPr>
        <w:t xml:space="preserve"> </w:t>
      </w:r>
      <w:r>
        <w:rPr>
          <w:color w:val="FFFFFF"/>
          <w:spacing w:val="-2"/>
        </w:rPr>
        <w:t>Systems</w:t>
      </w:r>
    </w:p>
    <w:p w14:paraId="0024A283">
      <w:pPr>
        <w:pStyle w:val="7"/>
        <w:spacing w:before="14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254635</wp:posOffset>
                </wp:positionV>
                <wp:extent cx="4572000" cy="18415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0" h="18415">
                              <a:moveTo>
                                <a:pt x="4572000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4572000" y="18287"/>
                              </a:lnTo>
                              <a:lnTo>
                                <a:pt x="457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2pt;margin-top:20.05pt;height:1.45pt;width:360pt;mso-position-horizontal-relative:page;mso-wrap-distance-bottom:0pt;mso-wrap-distance-top:0pt;z-index:-251650048;mso-width-relative:page;mso-height-relative:page;" fillcolor="#FFFFFF" filled="t" stroked="f" coordsize="4572000,18415" o:gfxdata="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XXSvO1wAA&#10;AAkBAAAPAAAAAAAAAAEAIAAAACIAAABkcnMvZG93bnJldi54bWxQSwECFAAUAAAACACHTuJAQb4C&#10;rB8CAADgBAAADgAAAAAAAAABACAAAAAmAQAAZHJzL2Uyb0RvYy54bWxQSwUGAAAAAAYABgBZAQAA&#10;twUAAAAA&#10;" path="m4572000,0l0,0,0,18287,4572000,18287,457200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348E6BD">
      <w:pPr>
        <w:pStyle w:val="7"/>
        <w:spacing w:before="342"/>
        <w:ind w:left="590"/>
      </w:pPr>
      <w:r>
        <w:rPr>
          <w:color w:val="FFFFFF"/>
        </w:rPr>
        <w:t>Class,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Object,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Encapsulation,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Inheritance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-5"/>
        </w:rPr>
        <w:t xml:space="preserve"> </w:t>
      </w:r>
      <w:r>
        <w:rPr>
          <w:color w:val="FFFFFF"/>
          <w:spacing w:val="-2"/>
        </w:rPr>
        <w:t>Polymorphism</w:t>
      </w:r>
    </w:p>
    <w:p w14:paraId="7F7BFC00">
      <w:pPr>
        <w:pStyle w:val="7"/>
        <w:spacing w:before="28"/>
      </w:pPr>
    </w:p>
    <w:p w14:paraId="4D657680">
      <w:pPr>
        <w:pStyle w:val="7"/>
        <w:ind w:left="590"/>
      </w:pPr>
      <w:r>
        <w:rPr>
          <w:color w:val="FFFFFF"/>
        </w:rPr>
        <w:t>Object-Oriented</w:t>
      </w:r>
      <w:r>
        <w:rPr>
          <w:color w:val="FFFFFF"/>
          <w:spacing w:val="-26"/>
        </w:rPr>
        <w:t xml:space="preserve"> </w:t>
      </w:r>
      <w:r>
        <w:rPr>
          <w:color w:val="FFFFFF"/>
        </w:rPr>
        <w:t>Analysis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Design</w:t>
      </w:r>
      <w:r>
        <w:rPr>
          <w:color w:val="FFFFFF"/>
          <w:spacing w:val="-7"/>
        </w:rPr>
        <w:t xml:space="preserve"> </w:t>
      </w:r>
      <w:r>
        <w:rPr>
          <w:color w:val="FFFFFF"/>
          <w:spacing w:val="-2"/>
        </w:rPr>
        <w:t>(OOAD)</w:t>
      </w:r>
    </w:p>
    <w:p w14:paraId="684136A2">
      <w:pPr>
        <w:pStyle w:val="7"/>
        <w:spacing w:before="14"/>
        <w:ind w:left="590"/>
      </w:pPr>
      <w:r>
        <w:rPr>
          <w:color w:val="FFFFFF"/>
        </w:rPr>
        <w:t>Case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study: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Patients,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Doctors,</w:t>
      </w:r>
      <w:r>
        <w:rPr>
          <w:color w:val="FFFFFF"/>
          <w:spacing w:val="-21"/>
        </w:rPr>
        <w:t xml:space="preserve"> </w:t>
      </w:r>
      <w:r>
        <w:rPr>
          <w:color w:val="FFFFFF"/>
        </w:rPr>
        <w:t>Appointments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Medical</w:t>
      </w:r>
      <w:r>
        <w:rPr>
          <w:color w:val="FFFFFF"/>
          <w:spacing w:val="-3"/>
        </w:rPr>
        <w:t xml:space="preserve"> </w:t>
      </w:r>
      <w:r>
        <w:rPr>
          <w:color w:val="FFFFFF"/>
          <w:spacing w:val="-2"/>
        </w:rPr>
        <w:t>Records</w:t>
      </w:r>
    </w:p>
    <w:p w14:paraId="02F1D1D2">
      <w:pPr>
        <w:pStyle w:val="7"/>
        <w:spacing w:after="0"/>
        <w:sectPr>
          <w:pgSz w:w="19200" w:h="10800" w:orient="landscape"/>
          <w:pgMar w:top="1220" w:right="850" w:bottom="280" w:left="850" w:header="720" w:footer="720" w:gutter="0"/>
          <w:cols w:space="720" w:num="1"/>
        </w:sectPr>
      </w:pPr>
    </w:p>
    <w:p w14:paraId="66B7A7BC">
      <w:pPr>
        <w:pStyle w:val="3"/>
      </w:pPr>
      <w:r>
        <w:rPr>
          <w:color w:val="1F3863"/>
        </w:rPr>
        <w:t>Introduction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and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OOAD</w:t>
      </w:r>
      <w:r>
        <w:rPr>
          <w:color w:val="1F3863"/>
          <w:spacing w:val="-22"/>
        </w:rPr>
        <w:t xml:space="preserve"> </w:t>
      </w:r>
      <w:r>
        <w:rPr>
          <w:color w:val="1F3863"/>
          <w:spacing w:val="-2"/>
        </w:rPr>
        <w:t>Approach</w:t>
      </w:r>
    </w:p>
    <w:p w14:paraId="36AF175E">
      <w:pPr>
        <w:pStyle w:val="7"/>
        <w:spacing w:before="2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548640</wp:posOffset>
                </wp:positionH>
                <wp:positionV relativeFrom="paragraph">
                  <wp:posOffset>140970</wp:posOffset>
                </wp:positionV>
                <wp:extent cx="11092180" cy="18415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21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92180" h="18415">
                              <a:moveTo>
                                <a:pt x="11091672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11091672" y="18287"/>
                              </a:lnTo>
                              <a:lnTo>
                                <a:pt x="11091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43.2pt;margin-top:11.1pt;height:1.45pt;width:873.4pt;mso-position-horizontal-relative:page;mso-wrap-distance-bottom:0pt;mso-wrap-distance-top:0pt;z-index:-251649024;mso-width-relative:page;mso-height-relative:page;" fillcolor="#1F3863" filled="t" stroked="f" coordsize="11092180,18415" o:gfxdata="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cxYOLZAAAACQEAAA8AAAAAAAAAAQAgAAAAIgAAAGRycy9kb3ducmV2LnhtbFBLAQIUABQA&#10;AAAIAIdO4kDXUCX0KAIAAOUEAAAOAAAAAAAAAAEAIAAAACgBAABkcnMvZTJvRG9jLnhtbFBLBQYA&#10;AAAABgAGAFkBAADCBQAAAAA=&#10;" path="m11091672,0l0,0,0,18287,11091672,18287,11091672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A090128">
      <w:pPr>
        <w:pStyle w:val="7"/>
        <w:spacing w:before="71"/>
        <w:rPr>
          <w:b/>
          <w:sz w:val="36"/>
        </w:rPr>
      </w:pPr>
    </w:p>
    <w:p w14:paraId="608F831B">
      <w:pPr>
        <w:pStyle w:val="7"/>
        <w:spacing w:line="249" w:lineRule="auto"/>
        <w:ind w:left="14" w:right="8532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6357620</wp:posOffset>
                </wp:positionH>
                <wp:positionV relativeFrom="paragraph">
                  <wp:posOffset>-10795</wp:posOffset>
                </wp:positionV>
                <wp:extent cx="5325745" cy="2567940"/>
                <wp:effectExtent l="0" t="0" r="0" b="0"/>
                <wp:wrapNone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5745" cy="2567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6"/>
                              <w:tblW w:w="0" w:type="auto"/>
                              <w:tblInd w:w="67" w:type="dxa"/>
                              <w:tblBorders>
                                <w:top w:val="single" w:color="A6A6A6" w:sz="6" w:space="0"/>
                                <w:left w:val="single" w:color="A6A6A6" w:sz="6" w:space="0"/>
                                <w:bottom w:val="single" w:color="A6A6A6" w:sz="6" w:space="0"/>
                                <w:right w:val="single" w:color="A6A6A6" w:sz="6" w:space="0"/>
                                <w:insideH w:val="single" w:color="A6A6A6" w:sz="6" w:space="0"/>
                                <w:insideV w:val="single" w:color="A6A6A6" w:sz="6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2592"/>
                              <w:gridCol w:w="5659"/>
                            </w:tblGrid>
                            <w:tr w14:paraId="1B7A1C28">
                              <w:tblPrEx>
                                <w:tblBorders>
                                  <w:top w:val="single" w:color="A6A6A6" w:sz="6" w:space="0"/>
                                  <w:left w:val="single" w:color="A6A6A6" w:sz="6" w:space="0"/>
                                  <w:bottom w:val="single" w:color="A6A6A6" w:sz="6" w:space="0"/>
                                  <w:right w:val="single" w:color="A6A6A6" w:sz="6" w:space="0"/>
                                  <w:insideH w:val="single" w:color="A6A6A6" w:sz="6" w:space="0"/>
                                  <w:insideV w:val="single" w:color="A6A6A6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61" w:hRule="atLeast"/>
                              </w:trPr>
                              <w:tc>
                                <w:tcPr>
                                  <w:tcW w:w="2592" w:type="dxa"/>
                                  <w:shd w:val="clear" w:color="auto" w:fill="1F3863"/>
                                </w:tcPr>
                                <w:p w14:paraId="19AE4B91">
                                  <w:pPr>
                                    <w:pStyle w:val="11"/>
                                    <w:spacing w:before="122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Entity</w:t>
                                  </w:r>
                                </w:p>
                              </w:tc>
                              <w:tc>
                                <w:tcPr>
                                  <w:tcW w:w="5659" w:type="dxa"/>
                                  <w:shd w:val="clear" w:color="auto" w:fill="1F3863"/>
                                </w:tcPr>
                                <w:p w14:paraId="01B1A87A">
                                  <w:pPr>
                                    <w:pStyle w:val="11"/>
                                    <w:spacing w:before="122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Role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in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the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system</w:t>
                                  </w:r>
                                </w:p>
                              </w:tc>
                            </w:tr>
                            <w:tr w14:paraId="1FC7370B">
                              <w:tblPrEx>
                                <w:tblBorders>
                                  <w:top w:val="single" w:color="A6A6A6" w:sz="6" w:space="0"/>
                                  <w:left w:val="single" w:color="A6A6A6" w:sz="6" w:space="0"/>
                                  <w:bottom w:val="single" w:color="A6A6A6" w:sz="6" w:space="0"/>
                                  <w:right w:val="single" w:color="A6A6A6" w:sz="6" w:space="0"/>
                                  <w:insideH w:val="single" w:color="A6A6A6" w:sz="6" w:space="0"/>
                                  <w:insideV w:val="single" w:color="A6A6A6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848" w:hRule="atLeast"/>
                              </w:trPr>
                              <w:tc>
                                <w:tcPr>
                                  <w:tcW w:w="2592" w:type="dxa"/>
                                </w:tcPr>
                                <w:p w14:paraId="2B9BF69D">
                                  <w:pPr>
                                    <w:pStyle w:val="11"/>
                                    <w:spacing w:before="266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2"/>
                                      <w:sz w:val="28"/>
                                    </w:rPr>
                                    <w:t>Patient</w:t>
                                  </w:r>
                                </w:p>
                              </w:tc>
                              <w:tc>
                                <w:tcPr>
                                  <w:tcW w:w="5659" w:type="dxa"/>
                                </w:tcPr>
                                <w:p w14:paraId="261A6943">
                                  <w:pPr>
                                    <w:pStyle w:val="11"/>
                                    <w:spacing w:before="2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z w:val="28"/>
                                    </w:rPr>
                                    <w:t>Registers,</w:t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12121"/>
                                      <w:sz w:val="28"/>
                                    </w:rPr>
                                    <w:t>books</w:t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12121"/>
                                      <w:sz w:val="28"/>
                                    </w:rPr>
                                    <w:t>visits,</w:t>
                                  </w:r>
                                  <w:r>
                                    <w:rPr>
                                      <w:color w:val="212121"/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12121"/>
                                      <w:sz w:val="28"/>
                                    </w:rPr>
                                    <w:t>views</w:t>
                                  </w:r>
                                  <w:r>
                                    <w:rPr>
                                      <w:color w:val="212121"/>
                                      <w:spacing w:val="-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12121"/>
                                      <w:sz w:val="28"/>
                                    </w:rPr>
                                    <w:t>own</w:t>
                                  </w:r>
                                  <w:r>
                                    <w:rPr>
                                      <w:color w:val="212121"/>
                                      <w:spacing w:val="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sz w:val="28"/>
                                    </w:rPr>
                                    <w:t>records</w:t>
                                  </w:r>
                                </w:p>
                              </w:tc>
                            </w:tr>
                            <w:tr w14:paraId="0AA676AB">
                              <w:tblPrEx>
                                <w:tblBorders>
                                  <w:top w:val="single" w:color="A6A6A6" w:sz="6" w:space="0"/>
                                  <w:left w:val="single" w:color="A6A6A6" w:sz="6" w:space="0"/>
                                  <w:bottom w:val="single" w:color="A6A6A6" w:sz="6" w:space="0"/>
                                  <w:right w:val="single" w:color="A6A6A6" w:sz="6" w:space="0"/>
                                  <w:insideH w:val="single" w:color="A6A6A6" w:sz="6" w:space="0"/>
                                  <w:insideV w:val="single" w:color="A6A6A6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849" w:hRule="atLeast"/>
                              </w:trPr>
                              <w:tc>
                                <w:tcPr>
                                  <w:tcW w:w="2592" w:type="dxa"/>
                                </w:tcPr>
                                <w:p w14:paraId="75871E90">
                                  <w:pPr>
                                    <w:pStyle w:val="11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2"/>
                                      <w:sz w:val="28"/>
                                    </w:rPr>
                                    <w:t>Doctor</w:t>
                                  </w:r>
                                </w:p>
                              </w:tc>
                              <w:tc>
                                <w:tcPr>
                                  <w:tcW w:w="5659" w:type="dxa"/>
                                </w:tcPr>
                                <w:p w14:paraId="5B535400">
                                  <w:pPr>
                                    <w:pStyle w:val="1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z w:val="28"/>
                                    </w:rPr>
                                    <w:t>Manages</w:t>
                                  </w:r>
                                  <w:r>
                                    <w:rPr>
                                      <w:color w:val="212121"/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12121"/>
                                      <w:sz w:val="28"/>
                                    </w:rPr>
                                    <w:t>schedule,</w:t>
                                  </w:r>
                                  <w:r>
                                    <w:rPr>
                                      <w:color w:val="212121"/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12121"/>
                                      <w:sz w:val="28"/>
                                    </w:rPr>
                                    <w:t>diagnoses,</w:t>
                                  </w:r>
                                  <w:r>
                                    <w:rPr>
                                      <w:color w:val="212121"/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12121"/>
                                      <w:sz w:val="28"/>
                                    </w:rPr>
                                    <w:t>updates</w:t>
                                  </w:r>
                                  <w:r>
                                    <w:rPr>
                                      <w:color w:val="212121"/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sz w:val="28"/>
                                    </w:rPr>
                                    <w:t>records</w:t>
                                  </w:r>
                                </w:p>
                              </w:tc>
                            </w:tr>
                            <w:tr w14:paraId="1E7F17F8">
                              <w:tblPrEx>
                                <w:tblBorders>
                                  <w:top w:val="single" w:color="A6A6A6" w:sz="6" w:space="0"/>
                                  <w:left w:val="single" w:color="A6A6A6" w:sz="6" w:space="0"/>
                                  <w:bottom w:val="single" w:color="A6A6A6" w:sz="6" w:space="0"/>
                                  <w:right w:val="single" w:color="A6A6A6" w:sz="6" w:space="0"/>
                                  <w:insideH w:val="single" w:color="A6A6A6" w:sz="6" w:space="0"/>
                                  <w:insideV w:val="single" w:color="A6A6A6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848" w:hRule="atLeast"/>
                              </w:trPr>
                              <w:tc>
                                <w:tcPr>
                                  <w:tcW w:w="2592" w:type="dxa"/>
                                </w:tcPr>
                                <w:p w14:paraId="07C38152">
                                  <w:pPr>
                                    <w:pStyle w:val="11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2"/>
                                      <w:sz w:val="28"/>
                                    </w:rPr>
                                    <w:t>Appointment</w:t>
                                  </w:r>
                                </w:p>
                              </w:tc>
                              <w:tc>
                                <w:tcPr>
                                  <w:tcW w:w="5659" w:type="dxa"/>
                                </w:tcPr>
                                <w:p w14:paraId="5AE96D4C">
                                  <w:pPr>
                                    <w:pStyle w:val="1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z w:val="28"/>
                                    </w:rPr>
                                    <w:t>Links</w:t>
                                  </w:r>
                                  <w:r>
                                    <w:rPr>
                                      <w:color w:val="212121"/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12121"/>
                                      <w:sz w:val="28"/>
                                    </w:rPr>
                                    <w:t>a</w:t>
                                  </w:r>
                                  <w:r>
                                    <w:rPr>
                                      <w:color w:val="212121"/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12121"/>
                                      <w:sz w:val="28"/>
                                    </w:rPr>
                                    <w:t>patient</w:t>
                                  </w:r>
                                  <w:r>
                                    <w:rPr>
                                      <w:color w:val="212121"/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12121"/>
                                      <w:sz w:val="28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12121"/>
                                      <w:spacing w:val="-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12121"/>
                                      <w:sz w:val="28"/>
                                    </w:rPr>
                                    <w:t>a</w:t>
                                  </w:r>
                                  <w:r>
                                    <w:rPr>
                                      <w:color w:val="212121"/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12121"/>
                                      <w:sz w:val="28"/>
                                    </w:rPr>
                                    <w:t>doctor</w:t>
                                  </w:r>
                                  <w:r>
                                    <w:rPr>
                                      <w:color w:val="212121"/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12121"/>
                                      <w:sz w:val="28"/>
                                    </w:rPr>
                                    <w:t>at</w:t>
                                  </w:r>
                                  <w:r>
                                    <w:rPr>
                                      <w:color w:val="212121"/>
                                      <w:spacing w:val="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12121"/>
                                      <w:sz w:val="28"/>
                                    </w:rPr>
                                    <w:t>a</w:t>
                                  </w:r>
                                  <w:r>
                                    <w:rPr>
                                      <w:color w:val="212121"/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12121"/>
                                      <w:sz w:val="28"/>
                                    </w:rPr>
                                    <w:t>set</w:t>
                                  </w:r>
                                  <w:r>
                                    <w:rPr>
                                      <w:color w:val="212121"/>
                                      <w:spacing w:val="-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12121"/>
                                      <w:spacing w:val="-4"/>
                                      <w:sz w:val="28"/>
                                    </w:rPr>
                                    <w:t>time</w:t>
                                  </w:r>
                                </w:p>
                              </w:tc>
                            </w:tr>
                            <w:tr w14:paraId="5482E70A">
                              <w:tblPrEx>
                                <w:tblBorders>
                                  <w:top w:val="single" w:color="A6A6A6" w:sz="6" w:space="0"/>
                                  <w:left w:val="single" w:color="A6A6A6" w:sz="6" w:space="0"/>
                                  <w:bottom w:val="single" w:color="A6A6A6" w:sz="6" w:space="0"/>
                                  <w:right w:val="single" w:color="A6A6A6" w:sz="6" w:space="0"/>
                                  <w:insideH w:val="single" w:color="A6A6A6" w:sz="6" w:space="0"/>
                                  <w:insideV w:val="single" w:color="A6A6A6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848" w:hRule="atLeast"/>
                              </w:trPr>
                              <w:tc>
                                <w:tcPr>
                                  <w:tcW w:w="2592" w:type="dxa"/>
                                </w:tcPr>
                                <w:p w14:paraId="1CA0FA82">
                                  <w:pPr>
                                    <w:pStyle w:val="11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z w:val="28"/>
                                    </w:rPr>
                                    <w:t>Medical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-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-2"/>
                                      <w:sz w:val="28"/>
                                    </w:rPr>
                                    <w:t>Record</w:t>
                                  </w:r>
                                </w:p>
                              </w:tc>
                              <w:tc>
                                <w:tcPr>
                                  <w:tcW w:w="5659" w:type="dxa"/>
                                </w:tcPr>
                                <w:p w14:paraId="37A40D0F">
                                  <w:pPr>
                                    <w:pStyle w:val="1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z w:val="28"/>
                                    </w:rPr>
                                    <w:t>Holds</w:t>
                                  </w:r>
                                  <w:r>
                                    <w:rPr>
                                      <w:color w:val="212121"/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12121"/>
                                      <w:sz w:val="28"/>
                                    </w:rPr>
                                    <w:t>diagnosis,</w:t>
                                  </w:r>
                                  <w:r>
                                    <w:rPr>
                                      <w:color w:val="212121"/>
                                      <w:spacing w:val="-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12121"/>
                                      <w:sz w:val="28"/>
                                    </w:rPr>
                                    <w:t>prescriptions</w:t>
                                  </w:r>
                                  <w:r>
                                    <w:rPr>
                                      <w:color w:val="212121"/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12121"/>
                                      <w:sz w:val="28"/>
                                    </w:rPr>
                                    <w:t xml:space="preserve">and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sz w:val="28"/>
                                    </w:rPr>
                                    <w:t>reports</w:t>
                                  </w:r>
                                </w:p>
                              </w:tc>
                            </w:tr>
                          </w:tbl>
                          <w:p w14:paraId="05BE2B40">
                            <w:pPr>
                              <w:pStyle w:val="7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6" o:spt="202" type="#_x0000_t202" style="position:absolute;left:0pt;margin-left:500.6pt;margin-top:-0.85pt;height:202.2pt;width:419.35pt;mso-position-horizontal-relative:page;z-index:251659264;mso-width-relative:page;mso-height-relative:page;" filled="f" stroked="f" coordsize="21600,21600" o:gfxdata="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DW1FC7aAAAADAEAAA8AAAAAAAAAAQAgAAAAIgAAAGRycy9kb3ducmV2LnhtbFBLAQIUABQA&#10;AAAIAIdO4kDFEn5jtQEAAHU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6"/>
                        <w:tblW w:w="0" w:type="auto"/>
                        <w:tblInd w:w="67" w:type="dxa"/>
                        <w:tblBorders>
                          <w:top w:val="single" w:color="A6A6A6" w:sz="6" w:space="0"/>
                          <w:left w:val="single" w:color="A6A6A6" w:sz="6" w:space="0"/>
                          <w:bottom w:val="single" w:color="A6A6A6" w:sz="6" w:space="0"/>
                          <w:right w:val="single" w:color="A6A6A6" w:sz="6" w:space="0"/>
                          <w:insideH w:val="single" w:color="A6A6A6" w:sz="6" w:space="0"/>
                          <w:insideV w:val="single" w:color="A6A6A6" w:sz="6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592"/>
                        <w:gridCol w:w="5659"/>
                      </w:tblGrid>
                      <w:tr w14:paraId="1B7A1C28">
                        <w:tblPrEx>
                          <w:tblBorders>
                            <w:top w:val="single" w:color="A6A6A6" w:sz="6" w:space="0"/>
                            <w:left w:val="single" w:color="A6A6A6" w:sz="6" w:space="0"/>
                            <w:bottom w:val="single" w:color="A6A6A6" w:sz="6" w:space="0"/>
                            <w:right w:val="single" w:color="A6A6A6" w:sz="6" w:space="0"/>
                            <w:insideH w:val="single" w:color="A6A6A6" w:sz="6" w:space="0"/>
                            <w:insideV w:val="single" w:color="A6A6A6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61" w:hRule="atLeast"/>
                        </w:trPr>
                        <w:tc>
                          <w:tcPr>
                            <w:tcW w:w="2592" w:type="dxa"/>
                            <w:shd w:val="clear" w:color="auto" w:fill="1F3863"/>
                          </w:tcPr>
                          <w:p w14:paraId="19AE4B91">
                            <w:pPr>
                              <w:pStyle w:val="11"/>
                              <w:spacing w:before="122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Entity</w:t>
                            </w:r>
                          </w:p>
                        </w:tc>
                        <w:tc>
                          <w:tcPr>
                            <w:tcW w:w="5659" w:type="dxa"/>
                            <w:shd w:val="clear" w:color="auto" w:fill="1F3863"/>
                          </w:tcPr>
                          <w:p w14:paraId="01B1A87A">
                            <w:pPr>
                              <w:pStyle w:val="11"/>
                              <w:spacing w:before="122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Role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FFFFFF"/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system</w:t>
                            </w:r>
                          </w:p>
                        </w:tc>
                      </w:tr>
                      <w:tr w14:paraId="1FC7370B">
                        <w:tblPrEx>
                          <w:tblBorders>
                            <w:top w:val="single" w:color="A6A6A6" w:sz="6" w:space="0"/>
                            <w:left w:val="single" w:color="A6A6A6" w:sz="6" w:space="0"/>
                            <w:bottom w:val="single" w:color="A6A6A6" w:sz="6" w:space="0"/>
                            <w:right w:val="single" w:color="A6A6A6" w:sz="6" w:space="0"/>
                            <w:insideH w:val="single" w:color="A6A6A6" w:sz="6" w:space="0"/>
                            <w:insideV w:val="single" w:color="A6A6A6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848" w:hRule="atLeast"/>
                        </w:trPr>
                        <w:tc>
                          <w:tcPr>
                            <w:tcW w:w="2592" w:type="dxa"/>
                          </w:tcPr>
                          <w:p w14:paraId="2B9BF69D">
                            <w:pPr>
                              <w:pStyle w:val="11"/>
                              <w:spacing w:before="266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2"/>
                                <w:sz w:val="28"/>
                              </w:rPr>
                              <w:t>Patient</w:t>
                            </w:r>
                          </w:p>
                        </w:tc>
                        <w:tc>
                          <w:tcPr>
                            <w:tcW w:w="5659" w:type="dxa"/>
                          </w:tcPr>
                          <w:p w14:paraId="261A6943">
                            <w:pPr>
                              <w:pStyle w:val="11"/>
                              <w:spacing w:before="266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12121"/>
                                <w:sz w:val="28"/>
                              </w:rPr>
                              <w:t>Registers,</w:t>
                            </w:r>
                            <w:r>
                              <w:rPr>
                                <w:color w:val="212121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28"/>
                              </w:rPr>
                              <w:t>books</w:t>
                            </w:r>
                            <w:r>
                              <w:rPr>
                                <w:color w:val="212121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28"/>
                              </w:rPr>
                              <w:t>visits,</w:t>
                            </w:r>
                            <w:r>
                              <w:rPr>
                                <w:color w:val="212121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28"/>
                              </w:rPr>
                              <w:t>views</w:t>
                            </w:r>
                            <w:r>
                              <w:rPr>
                                <w:color w:val="212121"/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28"/>
                              </w:rPr>
                              <w:t>own</w:t>
                            </w:r>
                            <w:r>
                              <w:rPr>
                                <w:color w:val="212121"/>
                                <w:spacing w:val="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  <w:sz w:val="28"/>
                              </w:rPr>
                              <w:t>records</w:t>
                            </w:r>
                          </w:p>
                        </w:tc>
                      </w:tr>
                      <w:tr w14:paraId="0AA676AB">
                        <w:tblPrEx>
                          <w:tblBorders>
                            <w:top w:val="single" w:color="A6A6A6" w:sz="6" w:space="0"/>
                            <w:left w:val="single" w:color="A6A6A6" w:sz="6" w:space="0"/>
                            <w:bottom w:val="single" w:color="A6A6A6" w:sz="6" w:space="0"/>
                            <w:right w:val="single" w:color="A6A6A6" w:sz="6" w:space="0"/>
                            <w:insideH w:val="single" w:color="A6A6A6" w:sz="6" w:space="0"/>
                            <w:insideV w:val="single" w:color="A6A6A6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849" w:hRule="atLeast"/>
                        </w:trPr>
                        <w:tc>
                          <w:tcPr>
                            <w:tcW w:w="2592" w:type="dxa"/>
                          </w:tcPr>
                          <w:p w14:paraId="75871E90">
                            <w:pPr>
                              <w:pStyle w:val="11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2"/>
                                <w:sz w:val="28"/>
                              </w:rPr>
                              <w:t>Doctor</w:t>
                            </w:r>
                          </w:p>
                        </w:tc>
                        <w:tc>
                          <w:tcPr>
                            <w:tcW w:w="5659" w:type="dxa"/>
                          </w:tcPr>
                          <w:p w14:paraId="5B535400">
                            <w:pPr>
                              <w:pStyle w:val="11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12121"/>
                                <w:sz w:val="28"/>
                              </w:rPr>
                              <w:t>Manages</w:t>
                            </w:r>
                            <w:r>
                              <w:rPr>
                                <w:color w:val="212121"/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28"/>
                              </w:rPr>
                              <w:t>schedule,</w:t>
                            </w:r>
                            <w:r>
                              <w:rPr>
                                <w:color w:val="212121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28"/>
                              </w:rPr>
                              <w:t>diagnoses,</w:t>
                            </w:r>
                            <w:r>
                              <w:rPr>
                                <w:color w:val="212121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28"/>
                              </w:rPr>
                              <w:t>updates</w:t>
                            </w:r>
                            <w:r>
                              <w:rPr>
                                <w:color w:val="212121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  <w:sz w:val="28"/>
                              </w:rPr>
                              <w:t>records</w:t>
                            </w:r>
                          </w:p>
                        </w:tc>
                      </w:tr>
                      <w:tr w14:paraId="1E7F17F8">
                        <w:tblPrEx>
                          <w:tblBorders>
                            <w:top w:val="single" w:color="A6A6A6" w:sz="6" w:space="0"/>
                            <w:left w:val="single" w:color="A6A6A6" w:sz="6" w:space="0"/>
                            <w:bottom w:val="single" w:color="A6A6A6" w:sz="6" w:space="0"/>
                            <w:right w:val="single" w:color="A6A6A6" w:sz="6" w:space="0"/>
                            <w:insideH w:val="single" w:color="A6A6A6" w:sz="6" w:space="0"/>
                            <w:insideV w:val="single" w:color="A6A6A6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848" w:hRule="atLeast"/>
                        </w:trPr>
                        <w:tc>
                          <w:tcPr>
                            <w:tcW w:w="2592" w:type="dxa"/>
                          </w:tcPr>
                          <w:p w14:paraId="07C38152">
                            <w:pPr>
                              <w:pStyle w:val="11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2"/>
                                <w:sz w:val="28"/>
                              </w:rPr>
                              <w:t>Appointment</w:t>
                            </w:r>
                          </w:p>
                        </w:tc>
                        <w:tc>
                          <w:tcPr>
                            <w:tcW w:w="5659" w:type="dxa"/>
                          </w:tcPr>
                          <w:p w14:paraId="5AE96D4C">
                            <w:pPr>
                              <w:pStyle w:val="11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12121"/>
                                <w:sz w:val="28"/>
                              </w:rPr>
                              <w:t>Links</w:t>
                            </w:r>
                            <w:r>
                              <w:rPr>
                                <w:color w:val="212121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28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28"/>
                              </w:rPr>
                              <w:t>patient</w:t>
                            </w:r>
                            <w:r>
                              <w:rPr>
                                <w:color w:val="212121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color w:val="212121"/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28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28"/>
                              </w:rPr>
                              <w:t>doctor</w:t>
                            </w:r>
                            <w:r>
                              <w:rPr>
                                <w:color w:val="212121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28"/>
                              </w:rPr>
                              <w:t>at</w:t>
                            </w:r>
                            <w:r>
                              <w:rPr>
                                <w:color w:val="212121"/>
                                <w:spacing w:val="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28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28"/>
                              </w:rPr>
                              <w:t>set</w:t>
                            </w:r>
                            <w:r>
                              <w:rPr>
                                <w:color w:val="212121"/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4"/>
                                <w:sz w:val="28"/>
                              </w:rPr>
                              <w:t>time</w:t>
                            </w:r>
                          </w:p>
                        </w:tc>
                      </w:tr>
                      <w:tr w14:paraId="5482E70A">
                        <w:tblPrEx>
                          <w:tblBorders>
                            <w:top w:val="single" w:color="A6A6A6" w:sz="6" w:space="0"/>
                            <w:left w:val="single" w:color="A6A6A6" w:sz="6" w:space="0"/>
                            <w:bottom w:val="single" w:color="A6A6A6" w:sz="6" w:space="0"/>
                            <w:right w:val="single" w:color="A6A6A6" w:sz="6" w:space="0"/>
                            <w:insideH w:val="single" w:color="A6A6A6" w:sz="6" w:space="0"/>
                            <w:insideV w:val="single" w:color="A6A6A6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848" w:hRule="atLeast"/>
                        </w:trPr>
                        <w:tc>
                          <w:tcPr>
                            <w:tcW w:w="2592" w:type="dxa"/>
                          </w:tcPr>
                          <w:p w14:paraId="1CA0FA82">
                            <w:pPr>
                              <w:pStyle w:val="11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z w:val="28"/>
                              </w:rPr>
                              <w:t>Medical</w:t>
                            </w:r>
                            <w:r>
                              <w:rPr>
                                <w:b/>
                                <w:color w:val="212121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12121"/>
                                <w:spacing w:val="-2"/>
                                <w:sz w:val="28"/>
                              </w:rPr>
                              <w:t>Record</w:t>
                            </w:r>
                          </w:p>
                        </w:tc>
                        <w:tc>
                          <w:tcPr>
                            <w:tcW w:w="5659" w:type="dxa"/>
                          </w:tcPr>
                          <w:p w14:paraId="37A40D0F">
                            <w:pPr>
                              <w:pStyle w:val="11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12121"/>
                                <w:sz w:val="28"/>
                              </w:rPr>
                              <w:t>Holds</w:t>
                            </w:r>
                            <w:r>
                              <w:rPr>
                                <w:color w:val="212121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28"/>
                              </w:rPr>
                              <w:t>diagnosis,</w:t>
                            </w:r>
                            <w:r>
                              <w:rPr>
                                <w:color w:val="212121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28"/>
                              </w:rPr>
                              <w:t>prescriptions</w:t>
                            </w:r>
                            <w:r>
                              <w:rPr>
                                <w:color w:val="212121"/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28"/>
                              </w:rPr>
                              <w:t xml:space="preserve">and </w:t>
                            </w:r>
                            <w:r>
                              <w:rPr>
                                <w:color w:val="212121"/>
                                <w:spacing w:val="-2"/>
                                <w:sz w:val="28"/>
                              </w:rPr>
                              <w:t>reports</w:t>
                            </w:r>
                          </w:p>
                        </w:tc>
                      </w:tr>
                    </w:tbl>
                    <w:p w14:paraId="05BE2B40">
                      <w:pPr>
                        <w:pStyle w:val="7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212121"/>
        </w:rPr>
        <w:t>A</w:t>
      </w:r>
      <w:r>
        <w:rPr>
          <w:color w:val="212121"/>
          <w:spacing w:val="-17"/>
        </w:rPr>
        <w:t xml:space="preserve"> </w:t>
      </w:r>
      <w:r>
        <w:rPr>
          <w:color w:val="212121"/>
        </w:rPr>
        <w:t>Smart Healthcare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System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digitises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hospital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operations: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patient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registration, doctor scheduling, appointment booking and electronic medical records.</w:t>
      </w:r>
    </w:p>
    <w:p w14:paraId="1331F58E">
      <w:pPr>
        <w:pStyle w:val="7"/>
        <w:spacing w:before="2" w:line="249" w:lineRule="auto"/>
        <w:ind w:left="14" w:right="8532"/>
      </w:pPr>
      <w:r>
        <w:rPr>
          <w:color w:val="212121"/>
        </w:rPr>
        <w:t>Such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software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must protect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sensitive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data,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serve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many users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adapt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to change, which makes object-oriented analysis and design a natural fit.</w:t>
      </w:r>
    </w:p>
    <w:p w14:paraId="48989E02">
      <w:pPr>
        <w:pStyle w:val="7"/>
      </w:pPr>
    </w:p>
    <w:p w14:paraId="4F58B664">
      <w:pPr>
        <w:pStyle w:val="7"/>
      </w:pPr>
    </w:p>
    <w:p w14:paraId="699D6D05">
      <w:pPr>
        <w:pStyle w:val="7"/>
        <w:spacing w:before="285"/>
      </w:pPr>
    </w:p>
    <w:p w14:paraId="1BFE853E">
      <w:pPr>
        <w:pStyle w:val="10"/>
        <w:numPr>
          <w:ilvl w:val="0"/>
          <w:numId w:val="2"/>
        </w:numPr>
        <w:tabs>
          <w:tab w:val="left" w:pos="294"/>
        </w:tabs>
        <w:spacing w:before="0" w:after="0" w:line="240" w:lineRule="auto"/>
        <w:ind w:left="294" w:right="0" w:hanging="280"/>
        <w:jc w:val="left"/>
        <w:rPr>
          <w:sz w:val="28"/>
        </w:rPr>
      </w:pPr>
      <w:r>
        <w:rPr>
          <w:color w:val="212121"/>
          <w:sz w:val="28"/>
        </w:rPr>
        <w:t>Model</w:t>
      </w:r>
      <w:r>
        <w:rPr>
          <w:color w:val="212121"/>
          <w:spacing w:val="-5"/>
          <w:sz w:val="28"/>
        </w:rPr>
        <w:t xml:space="preserve"> </w:t>
      </w:r>
      <w:r>
        <w:rPr>
          <w:color w:val="212121"/>
          <w:sz w:val="28"/>
        </w:rPr>
        <w:t>real-world</w:t>
      </w:r>
      <w:r>
        <w:rPr>
          <w:color w:val="212121"/>
          <w:spacing w:val="-6"/>
          <w:sz w:val="28"/>
        </w:rPr>
        <w:t xml:space="preserve"> </w:t>
      </w:r>
      <w:r>
        <w:rPr>
          <w:color w:val="212121"/>
          <w:sz w:val="28"/>
        </w:rPr>
        <w:t>entities</w:t>
      </w:r>
      <w:r>
        <w:rPr>
          <w:color w:val="212121"/>
          <w:spacing w:val="-1"/>
          <w:sz w:val="28"/>
        </w:rPr>
        <w:t xml:space="preserve"> </w:t>
      </w:r>
      <w:r>
        <w:rPr>
          <w:color w:val="212121"/>
          <w:sz w:val="28"/>
        </w:rPr>
        <w:t>as</w:t>
      </w:r>
      <w:r>
        <w:rPr>
          <w:color w:val="212121"/>
          <w:spacing w:val="-4"/>
          <w:sz w:val="28"/>
        </w:rPr>
        <w:t xml:space="preserve"> </w:t>
      </w:r>
      <w:r>
        <w:rPr>
          <w:color w:val="212121"/>
          <w:sz w:val="28"/>
        </w:rPr>
        <w:t>classes</w:t>
      </w:r>
      <w:r>
        <w:rPr>
          <w:color w:val="212121"/>
          <w:spacing w:val="-1"/>
          <w:sz w:val="28"/>
        </w:rPr>
        <w:t xml:space="preserve"> </w:t>
      </w:r>
      <w:r>
        <w:rPr>
          <w:color w:val="212121"/>
          <w:sz w:val="28"/>
        </w:rPr>
        <w:t>and</w:t>
      </w:r>
      <w:r>
        <w:rPr>
          <w:color w:val="212121"/>
          <w:spacing w:val="-2"/>
          <w:sz w:val="28"/>
        </w:rPr>
        <w:t xml:space="preserve"> objects</w:t>
      </w:r>
    </w:p>
    <w:p w14:paraId="5E051BE8">
      <w:pPr>
        <w:pStyle w:val="10"/>
        <w:numPr>
          <w:ilvl w:val="0"/>
          <w:numId w:val="2"/>
        </w:numPr>
        <w:tabs>
          <w:tab w:val="left" w:pos="294"/>
        </w:tabs>
        <w:spacing w:before="134" w:after="0" w:line="240" w:lineRule="auto"/>
        <w:ind w:left="294" w:right="0" w:hanging="280"/>
        <w:jc w:val="left"/>
        <w:rPr>
          <w:sz w:val="28"/>
        </w:rPr>
      </w:pPr>
      <w:r>
        <w:rPr>
          <w:color w:val="212121"/>
          <w:sz w:val="28"/>
        </w:rPr>
        <w:t>Apply</w:t>
      </w:r>
      <w:r>
        <w:rPr>
          <w:color w:val="212121"/>
          <w:spacing w:val="-6"/>
          <w:sz w:val="28"/>
        </w:rPr>
        <w:t xml:space="preserve"> </w:t>
      </w:r>
      <w:r>
        <w:rPr>
          <w:color w:val="212121"/>
          <w:sz w:val="28"/>
        </w:rPr>
        <w:t>encapsulation,</w:t>
      </w:r>
      <w:r>
        <w:rPr>
          <w:color w:val="212121"/>
          <w:spacing w:val="-11"/>
          <w:sz w:val="28"/>
        </w:rPr>
        <w:t xml:space="preserve"> </w:t>
      </w:r>
      <w:r>
        <w:rPr>
          <w:color w:val="212121"/>
          <w:sz w:val="28"/>
        </w:rPr>
        <w:t>inheritance</w:t>
      </w:r>
      <w:r>
        <w:rPr>
          <w:color w:val="212121"/>
          <w:spacing w:val="-7"/>
          <w:sz w:val="28"/>
        </w:rPr>
        <w:t xml:space="preserve"> </w:t>
      </w:r>
      <w:r>
        <w:rPr>
          <w:color w:val="212121"/>
          <w:sz w:val="28"/>
        </w:rPr>
        <w:t>and</w:t>
      </w:r>
      <w:r>
        <w:rPr>
          <w:color w:val="212121"/>
          <w:spacing w:val="-4"/>
          <w:sz w:val="28"/>
        </w:rPr>
        <w:t xml:space="preserve"> </w:t>
      </w:r>
      <w:r>
        <w:rPr>
          <w:color w:val="212121"/>
          <w:spacing w:val="-2"/>
          <w:sz w:val="28"/>
        </w:rPr>
        <w:t>polymorphism</w:t>
      </w:r>
    </w:p>
    <w:p w14:paraId="68590033">
      <w:pPr>
        <w:pStyle w:val="10"/>
        <w:numPr>
          <w:ilvl w:val="0"/>
          <w:numId w:val="2"/>
        </w:numPr>
        <w:tabs>
          <w:tab w:val="left" w:pos="294"/>
        </w:tabs>
        <w:spacing w:before="134" w:after="0" w:line="240" w:lineRule="auto"/>
        <w:ind w:left="294" w:right="0" w:hanging="280"/>
        <w:jc w:val="left"/>
        <w:rPr>
          <w:sz w:val="28"/>
        </w:rPr>
      </w:pPr>
      <w:r>
        <w:rPr>
          <w:color w:val="212121"/>
          <w:sz w:val="28"/>
        </w:rPr>
        <w:t>Improve</w:t>
      </w:r>
      <w:r>
        <w:rPr>
          <w:color w:val="212121"/>
          <w:spacing w:val="-10"/>
          <w:sz w:val="28"/>
        </w:rPr>
        <w:t xml:space="preserve"> </w:t>
      </w:r>
      <w:r>
        <w:rPr>
          <w:color w:val="212121"/>
          <w:sz w:val="28"/>
        </w:rPr>
        <w:t>scalability,</w:t>
      </w:r>
      <w:r>
        <w:rPr>
          <w:color w:val="212121"/>
          <w:spacing w:val="-10"/>
          <w:sz w:val="28"/>
        </w:rPr>
        <w:t xml:space="preserve"> </w:t>
      </w:r>
      <w:r>
        <w:rPr>
          <w:color w:val="212121"/>
          <w:sz w:val="28"/>
        </w:rPr>
        <w:t>security</w:t>
      </w:r>
      <w:r>
        <w:rPr>
          <w:color w:val="212121"/>
          <w:spacing w:val="-13"/>
          <w:sz w:val="28"/>
        </w:rPr>
        <w:t xml:space="preserve"> </w:t>
      </w:r>
      <w:r>
        <w:rPr>
          <w:color w:val="212121"/>
          <w:sz w:val="28"/>
        </w:rPr>
        <w:t>and</w:t>
      </w:r>
      <w:r>
        <w:rPr>
          <w:color w:val="212121"/>
          <w:spacing w:val="-9"/>
          <w:sz w:val="28"/>
        </w:rPr>
        <w:t xml:space="preserve"> </w:t>
      </w:r>
      <w:r>
        <w:rPr>
          <w:color w:val="212121"/>
          <w:spacing w:val="-2"/>
          <w:sz w:val="28"/>
        </w:rPr>
        <w:t>maintainability</w:t>
      </w:r>
    </w:p>
    <w:p w14:paraId="52A18A6B">
      <w:pPr>
        <w:pStyle w:val="7"/>
      </w:pPr>
    </w:p>
    <w:p w14:paraId="79A904C5">
      <w:pPr>
        <w:pStyle w:val="7"/>
      </w:pPr>
    </w:p>
    <w:p w14:paraId="0AB535AC">
      <w:pPr>
        <w:pStyle w:val="7"/>
        <w:spacing w:before="33"/>
      </w:pPr>
    </w:p>
    <w:p w14:paraId="58F8FD40">
      <w:pPr>
        <w:pStyle w:val="4"/>
      </w:pPr>
      <w:r>
        <w:rPr>
          <w:color w:val="1F3863"/>
        </w:rPr>
        <w:t>OOAD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stages</w:t>
      </w:r>
      <w:r>
        <w:rPr>
          <w:color w:val="1F3863"/>
          <w:spacing w:val="-5"/>
        </w:rPr>
        <w:t xml:space="preserve"> </w:t>
      </w:r>
      <w:r>
        <w:rPr>
          <w:color w:val="1F3863"/>
          <w:spacing w:val="-2"/>
        </w:rPr>
        <w:t>applied</w:t>
      </w:r>
    </w:p>
    <w:p w14:paraId="1E4809D0">
      <w:pPr>
        <w:pStyle w:val="7"/>
        <w:spacing w:before="2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548640</wp:posOffset>
                </wp:positionH>
                <wp:positionV relativeFrom="paragraph">
                  <wp:posOffset>154305</wp:posOffset>
                </wp:positionV>
                <wp:extent cx="3566160" cy="1234440"/>
                <wp:effectExtent l="0" t="0" r="0" b="0"/>
                <wp:wrapTopAndBottom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6160" cy="123444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F386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824DD63">
                            <w:pPr>
                              <w:spacing w:before="174"/>
                              <w:ind w:left="205" w:right="0"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z w:val="28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212121"/>
                                <w:spacing w:val="-1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12121"/>
                                <w:spacing w:val="-2"/>
                                <w:sz w:val="28"/>
                              </w:rPr>
                              <w:t>Analysis</w:t>
                            </w:r>
                          </w:p>
                          <w:p w14:paraId="3E2CD0A4">
                            <w:pPr>
                              <w:pStyle w:val="7"/>
                              <w:spacing w:before="14"/>
                              <w:ind w:left="205"/>
                            </w:pPr>
                            <w:r>
                              <w:rPr>
                                <w:color w:val="212121"/>
                              </w:rPr>
                              <w:t>Identify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actors,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requirements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and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use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cases;</w:t>
                            </w:r>
                          </w:p>
                          <w:p w14:paraId="5D320FFC">
                            <w:pPr>
                              <w:pStyle w:val="7"/>
                              <w:spacing w:before="14"/>
                              <w:ind w:left="205"/>
                            </w:pPr>
                            <w:r>
                              <w:rPr>
                                <w:color w:val="212121"/>
                              </w:rPr>
                              <w:t>build</w:t>
                            </w:r>
                            <w:r>
                              <w:rPr>
                                <w:color w:val="212121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the</w:t>
                            </w:r>
                            <w:r>
                              <w:rPr>
                                <w:color w:val="21212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domain</w:t>
                            </w:r>
                            <w:r>
                              <w:rPr>
                                <w:color w:val="21212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model.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43.2pt;margin-top:12.15pt;height:97.2pt;width:280.8pt;mso-position-horizontal-relative:page;mso-wrap-distance-bottom:0pt;mso-wrap-distance-top:0pt;z-index:-251649024;mso-width-relative:page;mso-height-relative:page;" filled="f" stroked="t" coordsize="21600,21600" o:gfxdata="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A9KkFjXAAAA&#10;CQEAAA8AAAAAAAAAAQAgAAAAIgAAAGRycy9kb3ducmV2LnhtbFBLAQIUABQAAAAIAIdO4kA2mUO7&#10;5QEAANkDAAAOAAAAAAAAAAEAIAAAACYBAABkcnMvZTJvRG9jLnhtbFBLBQYAAAAABgAGAFkBAAB9&#10;BQAAAAA=&#10;">
                <v:fill on="f" focussize="0,0"/>
                <v:stroke weight="1pt" color="#1F3863" joinstyle="round"/>
                <v:imagedata o:title=""/>
                <o:lock v:ext="edit" aspectratio="f"/>
                <v:textbox inset="0mm,0mm,0mm,0mm">
                  <w:txbxContent>
                    <w:p w14:paraId="5824DD63">
                      <w:pPr>
                        <w:spacing w:before="174"/>
                        <w:ind w:left="205" w:right="0"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212121"/>
                          <w:sz w:val="28"/>
                        </w:rPr>
                        <w:t>1.</w:t>
                      </w:r>
                      <w:r>
                        <w:rPr>
                          <w:b/>
                          <w:color w:val="212121"/>
                          <w:spacing w:val="-18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212121"/>
                          <w:spacing w:val="-2"/>
                          <w:sz w:val="28"/>
                        </w:rPr>
                        <w:t>Analysis</w:t>
                      </w:r>
                    </w:p>
                    <w:p w14:paraId="3E2CD0A4">
                      <w:pPr>
                        <w:pStyle w:val="7"/>
                        <w:spacing w:before="14"/>
                        <w:ind w:left="205"/>
                      </w:pPr>
                      <w:r>
                        <w:rPr>
                          <w:color w:val="212121"/>
                        </w:rPr>
                        <w:t>Identify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actors,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requirements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and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use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cases;</w:t>
                      </w:r>
                    </w:p>
                    <w:p w14:paraId="5D320FFC">
                      <w:pPr>
                        <w:pStyle w:val="7"/>
                        <w:spacing w:before="14"/>
                        <w:ind w:left="205"/>
                      </w:pPr>
                      <w:r>
                        <w:rPr>
                          <w:color w:val="212121"/>
                        </w:rPr>
                        <w:t>build</w:t>
                      </w:r>
                      <w:r>
                        <w:rPr>
                          <w:color w:val="212121"/>
                          <w:spacing w:val="-9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the</w:t>
                      </w:r>
                      <w:r>
                        <w:rPr>
                          <w:color w:val="212121"/>
                          <w:spacing w:val="-5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domain</w:t>
                      </w:r>
                      <w:r>
                        <w:rPr>
                          <w:color w:val="212121"/>
                          <w:spacing w:val="-5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model.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4311015</wp:posOffset>
                </wp:positionH>
                <wp:positionV relativeFrom="paragraph">
                  <wp:posOffset>154305</wp:posOffset>
                </wp:positionV>
                <wp:extent cx="3566160" cy="1234440"/>
                <wp:effectExtent l="0" t="0" r="0" b="0"/>
                <wp:wrapTopAndBottom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6160" cy="123444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F386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0B2B23">
                            <w:pPr>
                              <w:spacing w:before="174"/>
                              <w:ind w:left="206" w:right="0"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z w:val="28"/>
                              </w:rPr>
                              <w:t>2.</w:t>
                            </w:r>
                            <w:r>
                              <w:rPr>
                                <w:b/>
                                <w:color w:val="212121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12121"/>
                                <w:spacing w:val="-2"/>
                                <w:sz w:val="28"/>
                              </w:rPr>
                              <w:t>Design</w:t>
                            </w:r>
                          </w:p>
                          <w:p w14:paraId="35F5F76F">
                            <w:pPr>
                              <w:pStyle w:val="7"/>
                              <w:spacing w:before="14"/>
                              <w:ind w:left="206"/>
                            </w:pPr>
                            <w:r>
                              <w:rPr>
                                <w:color w:val="212121"/>
                              </w:rPr>
                              <w:t>Define</w:t>
                            </w:r>
                            <w:r>
                              <w:rPr>
                                <w:color w:val="21212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classes,</w:t>
                            </w:r>
                            <w:r>
                              <w:rPr>
                                <w:color w:val="21212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attributes,</w:t>
                            </w:r>
                            <w:r>
                              <w:rPr>
                                <w:color w:val="21212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methods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5"/>
                              </w:rPr>
                              <w:t>and</w:t>
                            </w:r>
                          </w:p>
                          <w:p w14:paraId="0D7428AD">
                            <w:pPr>
                              <w:pStyle w:val="7"/>
                              <w:spacing w:before="14"/>
                              <w:ind w:left="206"/>
                            </w:pPr>
                            <w:r>
                              <w:rPr>
                                <w:color w:val="212121"/>
                              </w:rPr>
                              <w:t>relationships;</w:t>
                            </w:r>
                            <w:r>
                              <w:rPr>
                                <w:color w:val="212121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apply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OO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principles.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339.45pt;margin-top:12.15pt;height:97.2pt;width:280.8pt;mso-position-horizontal-relative:page;mso-wrap-distance-bottom:0pt;mso-wrap-distance-top:0pt;z-index:-251648000;mso-width-relative:page;mso-height-relative:page;" filled="f" stroked="t" coordsize="21600,21600" o:gfxdata="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syGtDNkA&#10;AAALAQAADwAAAAAAAAABACAAAAAiAAAAZHJzL2Rvd25yZXYueG1sUEsBAhQAFAAAAAgAh07iQMcF&#10;tzblAQAA2QMAAA4AAAAAAAAAAQAgAAAAKAEAAGRycy9lMm9Eb2MueG1sUEsFBgAAAAAGAAYAWQEA&#10;AH8FAAAAAA==&#10;">
                <v:fill on="f" focussize="0,0"/>
                <v:stroke weight="1pt" color="#1F3863" joinstyle="round"/>
                <v:imagedata o:title=""/>
                <o:lock v:ext="edit" aspectratio="f"/>
                <v:textbox inset="0mm,0mm,0mm,0mm">
                  <w:txbxContent>
                    <w:p w14:paraId="780B2B23">
                      <w:pPr>
                        <w:spacing w:before="174"/>
                        <w:ind w:left="206" w:right="0"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212121"/>
                          <w:sz w:val="28"/>
                        </w:rPr>
                        <w:t>2.</w:t>
                      </w:r>
                      <w:r>
                        <w:rPr>
                          <w:b/>
                          <w:color w:val="212121"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212121"/>
                          <w:spacing w:val="-2"/>
                          <w:sz w:val="28"/>
                        </w:rPr>
                        <w:t>Design</w:t>
                      </w:r>
                    </w:p>
                    <w:p w14:paraId="35F5F76F">
                      <w:pPr>
                        <w:pStyle w:val="7"/>
                        <w:spacing w:before="14"/>
                        <w:ind w:left="206"/>
                      </w:pPr>
                      <w:r>
                        <w:rPr>
                          <w:color w:val="212121"/>
                        </w:rPr>
                        <w:t>Define</w:t>
                      </w:r>
                      <w:r>
                        <w:rPr>
                          <w:color w:val="212121"/>
                          <w:spacing w:val="-5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classes,</w:t>
                      </w:r>
                      <w:r>
                        <w:rPr>
                          <w:color w:val="212121"/>
                          <w:spacing w:val="-5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attributes,</w:t>
                      </w:r>
                      <w:r>
                        <w:rPr>
                          <w:color w:val="212121"/>
                          <w:spacing w:val="-1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methods</w:t>
                      </w:r>
                      <w:r>
                        <w:rPr>
                          <w:color w:val="212121"/>
                          <w:spacing w:val="-4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5"/>
                        </w:rPr>
                        <w:t>and</w:t>
                      </w:r>
                    </w:p>
                    <w:p w14:paraId="0D7428AD">
                      <w:pPr>
                        <w:pStyle w:val="7"/>
                        <w:spacing w:before="14"/>
                        <w:ind w:left="206"/>
                      </w:pPr>
                      <w:r>
                        <w:rPr>
                          <w:color w:val="212121"/>
                        </w:rPr>
                        <w:t>relationships;</w:t>
                      </w:r>
                      <w:r>
                        <w:rPr>
                          <w:color w:val="212121"/>
                          <w:spacing w:val="-1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apply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OO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principles.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8074025</wp:posOffset>
                </wp:positionH>
                <wp:positionV relativeFrom="paragraph">
                  <wp:posOffset>154305</wp:posOffset>
                </wp:positionV>
                <wp:extent cx="3566160" cy="1234440"/>
                <wp:effectExtent l="0" t="0" r="0" b="0"/>
                <wp:wrapTopAndBottom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6160" cy="123444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F386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0F4160">
                            <w:pPr>
                              <w:spacing w:before="174"/>
                              <w:ind w:left="207" w:right="0"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z w:val="28"/>
                              </w:rPr>
                              <w:t xml:space="preserve">3. </w:t>
                            </w:r>
                            <w:r>
                              <w:rPr>
                                <w:b/>
                                <w:color w:val="212121"/>
                                <w:spacing w:val="-2"/>
                                <w:sz w:val="28"/>
                              </w:rPr>
                              <w:t>Implementation</w:t>
                            </w:r>
                          </w:p>
                          <w:p w14:paraId="044B8895">
                            <w:pPr>
                              <w:pStyle w:val="7"/>
                              <w:spacing w:before="14"/>
                              <w:ind w:left="207"/>
                            </w:pPr>
                            <w:r>
                              <w:rPr>
                                <w:color w:val="212121"/>
                              </w:rPr>
                              <w:t>Code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the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classes</w:t>
                            </w:r>
                            <w:r>
                              <w:rPr>
                                <w:color w:val="212121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in</w:t>
                            </w:r>
                            <w:r>
                              <w:rPr>
                                <w:color w:val="212121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Java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or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Python,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create</w:t>
                            </w:r>
                          </w:p>
                          <w:p w14:paraId="4C41DA7E">
                            <w:pPr>
                              <w:pStyle w:val="7"/>
                              <w:spacing w:before="14"/>
                              <w:ind w:left="207"/>
                            </w:pPr>
                            <w:r>
                              <w:rPr>
                                <w:color w:val="212121"/>
                              </w:rPr>
                              <w:t>objects,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test</w:t>
                            </w:r>
                            <w:r>
                              <w:rPr>
                                <w:color w:val="21212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 xml:space="preserve">and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extend.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6" o:spt="202" type="#_x0000_t202" style="position:absolute;left:0pt;margin-left:635.75pt;margin-top:12.15pt;height:97.2pt;width:280.8pt;mso-position-horizontal-relative:page;mso-wrap-distance-bottom:0pt;mso-wrap-distance-top:0pt;z-index:-251648000;mso-width-relative:page;mso-height-relative:page;" filled="f" stroked="t" coordsize="21600,21600" o:gfxdata="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57AQhtkA&#10;AAAMAQAADwAAAAAAAAABACAAAAAiAAAAZHJzL2Rvd25yZXYueG1sUEsBAhQAFAAAAAgAh07iQJwt&#10;GJXlAQAA2QMAAA4AAAAAAAAAAQAgAAAAKAEAAGRycy9lMm9Eb2MueG1sUEsFBgAAAAAGAAYAWQEA&#10;AH8FAAAAAA==&#10;">
                <v:fill on="f" focussize="0,0"/>
                <v:stroke weight="1pt" color="#1F3863" joinstyle="round"/>
                <v:imagedata o:title=""/>
                <o:lock v:ext="edit" aspectratio="f"/>
                <v:textbox inset="0mm,0mm,0mm,0mm">
                  <w:txbxContent>
                    <w:p w14:paraId="750F4160">
                      <w:pPr>
                        <w:spacing w:before="174"/>
                        <w:ind w:left="207" w:right="0"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212121"/>
                          <w:sz w:val="28"/>
                        </w:rPr>
                        <w:t xml:space="preserve">3. </w:t>
                      </w:r>
                      <w:r>
                        <w:rPr>
                          <w:b/>
                          <w:color w:val="212121"/>
                          <w:spacing w:val="-2"/>
                          <w:sz w:val="28"/>
                        </w:rPr>
                        <w:t>Implementation</w:t>
                      </w:r>
                    </w:p>
                    <w:p w14:paraId="044B8895">
                      <w:pPr>
                        <w:pStyle w:val="7"/>
                        <w:spacing w:before="14"/>
                        <w:ind w:left="207"/>
                      </w:pPr>
                      <w:r>
                        <w:rPr>
                          <w:color w:val="212121"/>
                        </w:rPr>
                        <w:t>Code</w:t>
                      </w:r>
                      <w:r>
                        <w:rPr>
                          <w:color w:val="212121"/>
                          <w:spacing w:val="-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the</w:t>
                      </w:r>
                      <w:r>
                        <w:rPr>
                          <w:color w:val="212121"/>
                          <w:spacing w:val="-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classes</w:t>
                      </w:r>
                      <w:r>
                        <w:rPr>
                          <w:color w:val="212121"/>
                          <w:spacing w:val="-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in</w:t>
                      </w:r>
                      <w:r>
                        <w:rPr>
                          <w:color w:val="212121"/>
                          <w:spacing w:val="-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Java</w:t>
                      </w:r>
                      <w:r>
                        <w:rPr>
                          <w:color w:val="212121"/>
                          <w:spacing w:val="-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or</w:t>
                      </w:r>
                      <w:r>
                        <w:rPr>
                          <w:color w:val="212121"/>
                          <w:spacing w:val="-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Python,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create</w:t>
                      </w:r>
                    </w:p>
                    <w:p w14:paraId="4C41DA7E">
                      <w:pPr>
                        <w:pStyle w:val="7"/>
                        <w:spacing w:before="14"/>
                        <w:ind w:left="207"/>
                      </w:pPr>
                      <w:r>
                        <w:rPr>
                          <w:color w:val="212121"/>
                        </w:rPr>
                        <w:t>objects,</w:t>
                      </w:r>
                      <w:r>
                        <w:rPr>
                          <w:color w:val="212121"/>
                          <w:spacing w:val="-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test</w:t>
                      </w:r>
                      <w:r>
                        <w:rPr>
                          <w:color w:val="212121"/>
                          <w:spacing w:val="-5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 xml:space="preserve">and </w:t>
                      </w:r>
                      <w:r>
                        <w:rPr>
                          <w:color w:val="212121"/>
                          <w:spacing w:val="-2"/>
                        </w:rPr>
                        <w:t>extend.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D5AC54F">
      <w:pPr>
        <w:pStyle w:val="7"/>
        <w:spacing w:after="0"/>
        <w:rPr>
          <w:b/>
          <w:sz w:val="18"/>
        </w:rPr>
        <w:sectPr>
          <w:footerReference r:id="rId5" w:type="default"/>
          <w:pgSz w:w="19200" w:h="10800" w:orient="landscape"/>
          <w:pgMar w:top="520" w:right="850" w:bottom="620" w:left="850" w:header="0" w:footer="425" w:gutter="0"/>
          <w:pgNumType w:start="2"/>
          <w:cols w:space="720" w:num="1"/>
        </w:sectPr>
      </w:pPr>
    </w:p>
    <w:p w14:paraId="0BBA5DD5">
      <w:pPr>
        <w:pStyle w:val="3"/>
      </w:pPr>
      <w:r>
        <w:rPr>
          <w:color w:val="1F3863"/>
        </w:rPr>
        <w:t>Use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Case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Diagram: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Smart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Healthcare</w:t>
      </w:r>
      <w:r>
        <w:rPr>
          <w:color w:val="1F3863"/>
          <w:spacing w:val="-5"/>
        </w:rPr>
        <w:t xml:space="preserve"> </w:t>
      </w:r>
      <w:r>
        <w:rPr>
          <w:color w:val="1F3863"/>
          <w:spacing w:val="-2"/>
        </w:rPr>
        <w:t>System</w:t>
      </w:r>
    </w:p>
    <w:p w14:paraId="10EEC00F">
      <w:pPr>
        <w:pStyle w:val="7"/>
        <w:spacing w:before="2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548640</wp:posOffset>
                </wp:positionH>
                <wp:positionV relativeFrom="paragraph">
                  <wp:posOffset>140970</wp:posOffset>
                </wp:positionV>
                <wp:extent cx="11092180" cy="18415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21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92180" h="18415">
                              <a:moveTo>
                                <a:pt x="11091672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11091672" y="18287"/>
                              </a:lnTo>
                              <a:lnTo>
                                <a:pt x="11091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43.2pt;margin-top:11.1pt;height:1.45pt;width:873.4pt;mso-position-horizontal-relative:page;mso-wrap-distance-bottom:0pt;mso-wrap-distance-top:0pt;z-index:-251646976;mso-width-relative:page;mso-height-relative:page;" fillcolor="#1F3863" filled="t" stroked="f" coordsize="11092180,18415" o:gfxdata="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cxYOLZAAAACQEAAA8AAAAAAAAAAQAgAAAAIgAAAGRycy9kb3ducmV2LnhtbFBLAQIUABQA&#10;AAAIAIdO4kBga1zAKAIAAOUEAAAOAAAAAAAAAAEAIAAAACgBAABkcnMvZTJvRG9jLnhtbFBLBQYA&#10;AAAABgAGAFkBAADCBQAAAAA=&#10;" path="m11091672,0l0,0,0,18287,11091672,18287,11091672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2136E48">
      <w:pPr>
        <w:pStyle w:val="7"/>
        <w:spacing w:before="19"/>
        <w:rPr>
          <w:b/>
        </w:rPr>
      </w:pPr>
    </w:p>
    <w:p w14:paraId="6FC3C26C">
      <w:pPr>
        <w:pStyle w:val="4"/>
        <w:ind w:left="0" w:right="43"/>
        <w:jc w:val="center"/>
      </w:pPr>
      <w: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-60960</wp:posOffset>
                </wp:positionV>
                <wp:extent cx="10332720" cy="5231130"/>
                <wp:effectExtent l="0" t="0" r="0" b="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32720" cy="5231130"/>
                          <a:chOff x="0" y="0"/>
                          <a:chExt cx="10332720" cy="523113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1463039" y="9525"/>
                            <a:ext cx="7406640" cy="521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6640" h="5212080">
                                <a:moveTo>
                                  <a:pt x="0" y="5212080"/>
                                </a:moveTo>
                                <a:lnTo>
                                  <a:pt x="7406640" y="5212080"/>
                                </a:lnTo>
                                <a:lnTo>
                                  <a:pt x="74066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1208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253740" y="1289684"/>
                            <a:ext cx="76200" cy="122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225550">
                                <a:moveTo>
                                  <a:pt x="45974" y="1161796"/>
                                </a:moveTo>
                                <a:lnTo>
                                  <a:pt x="30099" y="1161796"/>
                                </a:lnTo>
                                <a:lnTo>
                                  <a:pt x="30099" y="1225296"/>
                                </a:lnTo>
                                <a:lnTo>
                                  <a:pt x="45974" y="1225296"/>
                                </a:lnTo>
                                <a:lnTo>
                                  <a:pt x="45974" y="1161796"/>
                                </a:lnTo>
                                <a:close/>
                              </a:path>
                              <a:path w="76200" h="1225550">
                                <a:moveTo>
                                  <a:pt x="45974" y="1050671"/>
                                </a:moveTo>
                                <a:lnTo>
                                  <a:pt x="30099" y="1050671"/>
                                </a:lnTo>
                                <a:lnTo>
                                  <a:pt x="30099" y="1114171"/>
                                </a:lnTo>
                                <a:lnTo>
                                  <a:pt x="45974" y="1114171"/>
                                </a:lnTo>
                                <a:lnTo>
                                  <a:pt x="45974" y="1050671"/>
                                </a:lnTo>
                                <a:close/>
                              </a:path>
                              <a:path w="76200" h="1225550">
                                <a:moveTo>
                                  <a:pt x="45974" y="229108"/>
                                </a:moveTo>
                                <a:lnTo>
                                  <a:pt x="30099" y="229108"/>
                                </a:lnTo>
                                <a:lnTo>
                                  <a:pt x="30099" y="292608"/>
                                </a:lnTo>
                                <a:lnTo>
                                  <a:pt x="45974" y="292608"/>
                                </a:lnTo>
                                <a:lnTo>
                                  <a:pt x="45974" y="229108"/>
                                </a:lnTo>
                                <a:close/>
                              </a:path>
                              <a:path w="76200" h="1225550">
                                <a:moveTo>
                                  <a:pt x="45974" y="117983"/>
                                </a:moveTo>
                                <a:lnTo>
                                  <a:pt x="30099" y="117983"/>
                                </a:lnTo>
                                <a:lnTo>
                                  <a:pt x="30099" y="181483"/>
                                </a:lnTo>
                                <a:lnTo>
                                  <a:pt x="45974" y="181483"/>
                                </a:lnTo>
                                <a:lnTo>
                                  <a:pt x="45974" y="117983"/>
                                </a:lnTo>
                                <a:close/>
                              </a:path>
                              <a:path w="76200" h="1225550">
                                <a:moveTo>
                                  <a:pt x="76200" y="1008888"/>
                                </a:moveTo>
                                <a:lnTo>
                                  <a:pt x="73279" y="1003046"/>
                                </a:lnTo>
                                <a:lnTo>
                                  <a:pt x="69850" y="996188"/>
                                </a:lnTo>
                                <a:lnTo>
                                  <a:pt x="38100" y="932688"/>
                                </a:lnTo>
                                <a:lnTo>
                                  <a:pt x="0" y="1008888"/>
                                </a:lnTo>
                                <a:lnTo>
                                  <a:pt x="76200" y="1008888"/>
                                </a:lnTo>
                                <a:close/>
                              </a:path>
                              <a:path w="76200" h="1225550">
                                <a:moveTo>
                                  <a:pt x="76200" y="76200"/>
                                </a:moveTo>
                                <a:lnTo>
                                  <a:pt x="73279" y="70358"/>
                                </a:lnTo>
                                <a:lnTo>
                                  <a:pt x="69850" y="63500"/>
                                </a:lnTo>
                                <a:lnTo>
                                  <a:pt x="3810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48640" y="649605"/>
                            <a:ext cx="9235440" cy="4371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5440" h="4371340">
                                <a:moveTo>
                                  <a:pt x="0" y="1965960"/>
                                </a:moveTo>
                                <a:lnTo>
                                  <a:pt x="1142999" y="320039"/>
                                </a:lnTo>
                              </a:path>
                              <a:path w="9235440" h="4371340">
                                <a:moveTo>
                                  <a:pt x="0" y="1965960"/>
                                </a:moveTo>
                                <a:lnTo>
                                  <a:pt x="1142999" y="1252727"/>
                                </a:lnTo>
                              </a:path>
                              <a:path w="9235440" h="4371340">
                                <a:moveTo>
                                  <a:pt x="0" y="1965960"/>
                                </a:moveTo>
                                <a:lnTo>
                                  <a:pt x="1142999" y="2185416"/>
                                </a:lnTo>
                              </a:path>
                              <a:path w="9235440" h="4371340">
                                <a:moveTo>
                                  <a:pt x="0" y="1965960"/>
                                </a:moveTo>
                                <a:lnTo>
                                  <a:pt x="1142999" y="3118104"/>
                                </a:lnTo>
                              </a:path>
                              <a:path w="9235440" h="4371340">
                                <a:moveTo>
                                  <a:pt x="0" y="1965960"/>
                                </a:moveTo>
                                <a:lnTo>
                                  <a:pt x="1142999" y="4050791"/>
                                </a:lnTo>
                              </a:path>
                              <a:path w="9235440" h="4371340">
                                <a:moveTo>
                                  <a:pt x="9235440" y="1143000"/>
                                </a:moveTo>
                                <a:lnTo>
                                  <a:pt x="8092439" y="320039"/>
                                </a:lnTo>
                              </a:path>
                              <a:path w="9235440" h="4371340">
                                <a:moveTo>
                                  <a:pt x="9235440" y="1143000"/>
                                </a:moveTo>
                                <a:lnTo>
                                  <a:pt x="8092439" y="1252727"/>
                                </a:lnTo>
                              </a:path>
                              <a:path w="9235440" h="4371340">
                                <a:moveTo>
                                  <a:pt x="9235440" y="1143000"/>
                                </a:moveTo>
                                <a:lnTo>
                                  <a:pt x="8092439" y="2185416"/>
                                </a:lnTo>
                              </a:path>
                              <a:path w="9235440" h="4371340">
                                <a:moveTo>
                                  <a:pt x="9235440" y="1143000"/>
                                </a:moveTo>
                                <a:lnTo>
                                  <a:pt x="8092439" y="3118104"/>
                                </a:lnTo>
                              </a:path>
                              <a:path w="9235440" h="4371340">
                                <a:moveTo>
                                  <a:pt x="9235440" y="3520440"/>
                                </a:moveTo>
                                <a:lnTo>
                                  <a:pt x="8092439" y="4050791"/>
                                </a:lnTo>
                              </a:path>
                              <a:path w="9235440" h="4371340">
                                <a:moveTo>
                                  <a:pt x="1142999" y="320039"/>
                                </a:moveTo>
                                <a:lnTo>
                                  <a:pt x="1158444" y="275389"/>
                                </a:lnTo>
                                <a:lnTo>
                                  <a:pt x="1185261" y="246648"/>
                                </a:lnTo>
                                <a:lnTo>
                                  <a:pt x="1224576" y="218870"/>
                                </a:lnTo>
                                <a:lnTo>
                                  <a:pt x="1275776" y="192180"/>
                                </a:lnTo>
                                <a:lnTo>
                                  <a:pt x="1338246" y="166699"/>
                                </a:lnTo>
                                <a:lnTo>
                                  <a:pt x="1411371" y="142551"/>
                                </a:lnTo>
                                <a:lnTo>
                                  <a:pt x="1451738" y="131015"/>
                                </a:lnTo>
                                <a:lnTo>
                                  <a:pt x="1494537" y="119858"/>
                                </a:lnTo>
                                <a:lnTo>
                                  <a:pt x="1539693" y="109096"/>
                                </a:lnTo>
                                <a:lnTo>
                                  <a:pt x="1587128" y="98743"/>
                                </a:lnTo>
                                <a:lnTo>
                                  <a:pt x="1636767" y="88816"/>
                                </a:lnTo>
                                <a:lnTo>
                                  <a:pt x="1688531" y="79330"/>
                                </a:lnTo>
                                <a:lnTo>
                                  <a:pt x="1742345" y="70299"/>
                                </a:lnTo>
                                <a:lnTo>
                                  <a:pt x="1798131" y="61740"/>
                                </a:lnTo>
                                <a:lnTo>
                                  <a:pt x="1855812" y="53667"/>
                                </a:lnTo>
                                <a:lnTo>
                                  <a:pt x="1915312" y="46097"/>
                                </a:lnTo>
                                <a:lnTo>
                                  <a:pt x="1976554" y="39044"/>
                                </a:lnTo>
                                <a:lnTo>
                                  <a:pt x="2039460" y="32523"/>
                                </a:lnTo>
                                <a:lnTo>
                                  <a:pt x="2103955" y="26551"/>
                                </a:lnTo>
                                <a:lnTo>
                                  <a:pt x="2169961" y="21142"/>
                                </a:lnTo>
                                <a:lnTo>
                                  <a:pt x="2237402" y="16312"/>
                                </a:lnTo>
                                <a:lnTo>
                                  <a:pt x="2306201" y="12077"/>
                                </a:lnTo>
                                <a:lnTo>
                                  <a:pt x="2376280" y="8450"/>
                                </a:lnTo>
                                <a:lnTo>
                                  <a:pt x="2447563" y="5449"/>
                                </a:lnTo>
                                <a:lnTo>
                                  <a:pt x="2519974" y="3088"/>
                                </a:lnTo>
                                <a:lnTo>
                                  <a:pt x="2593434" y="1382"/>
                                </a:lnTo>
                                <a:lnTo>
                                  <a:pt x="2667869" y="348"/>
                                </a:lnTo>
                                <a:lnTo>
                                  <a:pt x="2743200" y="0"/>
                                </a:lnTo>
                                <a:lnTo>
                                  <a:pt x="2818530" y="348"/>
                                </a:lnTo>
                                <a:lnTo>
                                  <a:pt x="2892965" y="1382"/>
                                </a:lnTo>
                                <a:lnTo>
                                  <a:pt x="2966425" y="3088"/>
                                </a:lnTo>
                                <a:lnTo>
                                  <a:pt x="3038836" y="5449"/>
                                </a:lnTo>
                                <a:lnTo>
                                  <a:pt x="3110119" y="8450"/>
                                </a:lnTo>
                                <a:lnTo>
                                  <a:pt x="3180198" y="12077"/>
                                </a:lnTo>
                                <a:lnTo>
                                  <a:pt x="3248997" y="16312"/>
                                </a:lnTo>
                                <a:lnTo>
                                  <a:pt x="3316438" y="21142"/>
                                </a:lnTo>
                                <a:lnTo>
                                  <a:pt x="3382444" y="26551"/>
                                </a:lnTo>
                                <a:lnTo>
                                  <a:pt x="3446939" y="32523"/>
                                </a:lnTo>
                                <a:lnTo>
                                  <a:pt x="3509845" y="39044"/>
                                </a:lnTo>
                                <a:lnTo>
                                  <a:pt x="3571087" y="46097"/>
                                </a:lnTo>
                                <a:lnTo>
                                  <a:pt x="3630587" y="53667"/>
                                </a:lnTo>
                                <a:lnTo>
                                  <a:pt x="3688268" y="61740"/>
                                </a:lnTo>
                                <a:lnTo>
                                  <a:pt x="3744054" y="70299"/>
                                </a:lnTo>
                                <a:lnTo>
                                  <a:pt x="3797868" y="79330"/>
                                </a:lnTo>
                                <a:lnTo>
                                  <a:pt x="3849632" y="88816"/>
                                </a:lnTo>
                                <a:lnTo>
                                  <a:pt x="3899271" y="98743"/>
                                </a:lnTo>
                                <a:lnTo>
                                  <a:pt x="3946706" y="109096"/>
                                </a:lnTo>
                                <a:lnTo>
                                  <a:pt x="3991862" y="119858"/>
                                </a:lnTo>
                                <a:lnTo>
                                  <a:pt x="4034661" y="131015"/>
                                </a:lnTo>
                                <a:lnTo>
                                  <a:pt x="4075028" y="142551"/>
                                </a:lnTo>
                                <a:lnTo>
                                  <a:pt x="4112884" y="154451"/>
                                </a:lnTo>
                                <a:lnTo>
                                  <a:pt x="4180758" y="179281"/>
                                </a:lnTo>
                                <a:lnTo>
                                  <a:pt x="4237670" y="205382"/>
                                </a:lnTo>
                                <a:lnTo>
                                  <a:pt x="4283005" y="232631"/>
                                </a:lnTo>
                                <a:lnTo>
                                  <a:pt x="4316148" y="260905"/>
                                </a:lnTo>
                                <a:lnTo>
                                  <a:pt x="4341658" y="304971"/>
                                </a:lnTo>
                                <a:lnTo>
                                  <a:pt x="4343400" y="320039"/>
                                </a:lnTo>
                                <a:lnTo>
                                  <a:pt x="4341658" y="335108"/>
                                </a:lnTo>
                                <a:lnTo>
                                  <a:pt x="4316148" y="379174"/>
                                </a:lnTo>
                                <a:lnTo>
                                  <a:pt x="4283005" y="407448"/>
                                </a:lnTo>
                                <a:lnTo>
                                  <a:pt x="4237670" y="434697"/>
                                </a:lnTo>
                                <a:lnTo>
                                  <a:pt x="4180758" y="460798"/>
                                </a:lnTo>
                                <a:lnTo>
                                  <a:pt x="4112884" y="485628"/>
                                </a:lnTo>
                                <a:lnTo>
                                  <a:pt x="4075028" y="497528"/>
                                </a:lnTo>
                                <a:lnTo>
                                  <a:pt x="4034661" y="509064"/>
                                </a:lnTo>
                                <a:lnTo>
                                  <a:pt x="3991862" y="520221"/>
                                </a:lnTo>
                                <a:lnTo>
                                  <a:pt x="3946706" y="530983"/>
                                </a:lnTo>
                                <a:lnTo>
                                  <a:pt x="3899271" y="541336"/>
                                </a:lnTo>
                                <a:lnTo>
                                  <a:pt x="3849632" y="551263"/>
                                </a:lnTo>
                                <a:lnTo>
                                  <a:pt x="3797868" y="560749"/>
                                </a:lnTo>
                                <a:lnTo>
                                  <a:pt x="3744054" y="569780"/>
                                </a:lnTo>
                                <a:lnTo>
                                  <a:pt x="3688268" y="578339"/>
                                </a:lnTo>
                                <a:lnTo>
                                  <a:pt x="3630587" y="586412"/>
                                </a:lnTo>
                                <a:lnTo>
                                  <a:pt x="3571087" y="593982"/>
                                </a:lnTo>
                                <a:lnTo>
                                  <a:pt x="3509845" y="601035"/>
                                </a:lnTo>
                                <a:lnTo>
                                  <a:pt x="3446939" y="607556"/>
                                </a:lnTo>
                                <a:lnTo>
                                  <a:pt x="3382444" y="613528"/>
                                </a:lnTo>
                                <a:lnTo>
                                  <a:pt x="3316438" y="618937"/>
                                </a:lnTo>
                                <a:lnTo>
                                  <a:pt x="3248997" y="623767"/>
                                </a:lnTo>
                                <a:lnTo>
                                  <a:pt x="3180198" y="628002"/>
                                </a:lnTo>
                                <a:lnTo>
                                  <a:pt x="3110119" y="631629"/>
                                </a:lnTo>
                                <a:lnTo>
                                  <a:pt x="3038836" y="634630"/>
                                </a:lnTo>
                                <a:lnTo>
                                  <a:pt x="2966425" y="636991"/>
                                </a:lnTo>
                                <a:lnTo>
                                  <a:pt x="2892965" y="638697"/>
                                </a:lnTo>
                                <a:lnTo>
                                  <a:pt x="2818530" y="639731"/>
                                </a:lnTo>
                                <a:lnTo>
                                  <a:pt x="2743200" y="640079"/>
                                </a:lnTo>
                                <a:lnTo>
                                  <a:pt x="2667869" y="639731"/>
                                </a:lnTo>
                                <a:lnTo>
                                  <a:pt x="2593434" y="638697"/>
                                </a:lnTo>
                                <a:lnTo>
                                  <a:pt x="2519974" y="636991"/>
                                </a:lnTo>
                                <a:lnTo>
                                  <a:pt x="2447563" y="634630"/>
                                </a:lnTo>
                                <a:lnTo>
                                  <a:pt x="2376280" y="631629"/>
                                </a:lnTo>
                                <a:lnTo>
                                  <a:pt x="2306201" y="628002"/>
                                </a:lnTo>
                                <a:lnTo>
                                  <a:pt x="2237402" y="623767"/>
                                </a:lnTo>
                                <a:lnTo>
                                  <a:pt x="2169961" y="618937"/>
                                </a:lnTo>
                                <a:lnTo>
                                  <a:pt x="2103955" y="613528"/>
                                </a:lnTo>
                                <a:lnTo>
                                  <a:pt x="2039460" y="607556"/>
                                </a:lnTo>
                                <a:lnTo>
                                  <a:pt x="1976554" y="601035"/>
                                </a:lnTo>
                                <a:lnTo>
                                  <a:pt x="1915312" y="593982"/>
                                </a:lnTo>
                                <a:lnTo>
                                  <a:pt x="1855812" y="586412"/>
                                </a:lnTo>
                                <a:lnTo>
                                  <a:pt x="1798131" y="578339"/>
                                </a:lnTo>
                                <a:lnTo>
                                  <a:pt x="1742345" y="569780"/>
                                </a:lnTo>
                                <a:lnTo>
                                  <a:pt x="1688531" y="560749"/>
                                </a:lnTo>
                                <a:lnTo>
                                  <a:pt x="1636767" y="551263"/>
                                </a:lnTo>
                                <a:lnTo>
                                  <a:pt x="1587128" y="541336"/>
                                </a:lnTo>
                                <a:lnTo>
                                  <a:pt x="1539693" y="530983"/>
                                </a:lnTo>
                                <a:lnTo>
                                  <a:pt x="1494537" y="520221"/>
                                </a:lnTo>
                                <a:lnTo>
                                  <a:pt x="1451738" y="509064"/>
                                </a:lnTo>
                                <a:lnTo>
                                  <a:pt x="1411371" y="497528"/>
                                </a:lnTo>
                                <a:lnTo>
                                  <a:pt x="1373515" y="485628"/>
                                </a:lnTo>
                                <a:lnTo>
                                  <a:pt x="1305641" y="460798"/>
                                </a:lnTo>
                                <a:lnTo>
                                  <a:pt x="1248729" y="434697"/>
                                </a:lnTo>
                                <a:lnTo>
                                  <a:pt x="1203394" y="407448"/>
                                </a:lnTo>
                                <a:lnTo>
                                  <a:pt x="1170251" y="379174"/>
                                </a:lnTo>
                                <a:lnTo>
                                  <a:pt x="1144741" y="335108"/>
                                </a:lnTo>
                                <a:lnTo>
                                  <a:pt x="1142999" y="320039"/>
                                </a:lnTo>
                                <a:close/>
                              </a:path>
                              <a:path w="9235440" h="4371340">
                                <a:moveTo>
                                  <a:pt x="1142999" y="1252727"/>
                                </a:moveTo>
                                <a:lnTo>
                                  <a:pt x="1158444" y="1208077"/>
                                </a:lnTo>
                                <a:lnTo>
                                  <a:pt x="1185261" y="1179336"/>
                                </a:lnTo>
                                <a:lnTo>
                                  <a:pt x="1224576" y="1151558"/>
                                </a:lnTo>
                                <a:lnTo>
                                  <a:pt x="1275776" y="1124868"/>
                                </a:lnTo>
                                <a:lnTo>
                                  <a:pt x="1338246" y="1099387"/>
                                </a:lnTo>
                                <a:lnTo>
                                  <a:pt x="1411371" y="1075239"/>
                                </a:lnTo>
                                <a:lnTo>
                                  <a:pt x="1451738" y="1063703"/>
                                </a:lnTo>
                                <a:lnTo>
                                  <a:pt x="1494537" y="1052546"/>
                                </a:lnTo>
                                <a:lnTo>
                                  <a:pt x="1539693" y="1041784"/>
                                </a:lnTo>
                                <a:lnTo>
                                  <a:pt x="1587128" y="1031431"/>
                                </a:lnTo>
                                <a:lnTo>
                                  <a:pt x="1636767" y="1021504"/>
                                </a:lnTo>
                                <a:lnTo>
                                  <a:pt x="1688531" y="1012018"/>
                                </a:lnTo>
                                <a:lnTo>
                                  <a:pt x="1742345" y="1002987"/>
                                </a:lnTo>
                                <a:lnTo>
                                  <a:pt x="1798131" y="994428"/>
                                </a:lnTo>
                                <a:lnTo>
                                  <a:pt x="1855812" y="986355"/>
                                </a:lnTo>
                                <a:lnTo>
                                  <a:pt x="1915312" y="978785"/>
                                </a:lnTo>
                                <a:lnTo>
                                  <a:pt x="1976554" y="971732"/>
                                </a:lnTo>
                                <a:lnTo>
                                  <a:pt x="2039460" y="965211"/>
                                </a:lnTo>
                                <a:lnTo>
                                  <a:pt x="2103955" y="959239"/>
                                </a:lnTo>
                                <a:lnTo>
                                  <a:pt x="2169961" y="953830"/>
                                </a:lnTo>
                                <a:lnTo>
                                  <a:pt x="2237402" y="949000"/>
                                </a:lnTo>
                                <a:lnTo>
                                  <a:pt x="2306201" y="944765"/>
                                </a:lnTo>
                                <a:lnTo>
                                  <a:pt x="2376280" y="941138"/>
                                </a:lnTo>
                                <a:lnTo>
                                  <a:pt x="2447563" y="938137"/>
                                </a:lnTo>
                                <a:lnTo>
                                  <a:pt x="2519974" y="935776"/>
                                </a:lnTo>
                                <a:lnTo>
                                  <a:pt x="2593434" y="934070"/>
                                </a:lnTo>
                                <a:lnTo>
                                  <a:pt x="2667869" y="933036"/>
                                </a:lnTo>
                                <a:lnTo>
                                  <a:pt x="2743200" y="932688"/>
                                </a:lnTo>
                                <a:lnTo>
                                  <a:pt x="2818530" y="933036"/>
                                </a:lnTo>
                                <a:lnTo>
                                  <a:pt x="2892965" y="934070"/>
                                </a:lnTo>
                                <a:lnTo>
                                  <a:pt x="2966425" y="935776"/>
                                </a:lnTo>
                                <a:lnTo>
                                  <a:pt x="3038836" y="938137"/>
                                </a:lnTo>
                                <a:lnTo>
                                  <a:pt x="3110119" y="941138"/>
                                </a:lnTo>
                                <a:lnTo>
                                  <a:pt x="3180198" y="944765"/>
                                </a:lnTo>
                                <a:lnTo>
                                  <a:pt x="3248997" y="949000"/>
                                </a:lnTo>
                                <a:lnTo>
                                  <a:pt x="3316438" y="953830"/>
                                </a:lnTo>
                                <a:lnTo>
                                  <a:pt x="3382444" y="959239"/>
                                </a:lnTo>
                                <a:lnTo>
                                  <a:pt x="3446939" y="965211"/>
                                </a:lnTo>
                                <a:lnTo>
                                  <a:pt x="3509845" y="971732"/>
                                </a:lnTo>
                                <a:lnTo>
                                  <a:pt x="3571087" y="978785"/>
                                </a:lnTo>
                                <a:lnTo>
                                  <a:pt x="3630587" y="986355"/>
                                </a:lnTo>
                                <a:lnTo>
                                  <a:pt x="3688268" y="994428"/>
                                </a:lnTo>
                                <a:lnTo>
                                  <a:pt x="3744054" y="1002987"/>
                                </a:lnTo>
                                <a:lnTo>
                                  <a:pt x="3797868" y="1012018"/>
                                </a:lnTo>
                                <a:lnTo>
                                  <a:pt x="3849632" y="1021504"/>
                                </a:lnTo>
                                <a:lnTo>
                                  <a:pt x="3899271" y="1031431"/>
                                </a:lnTo>
                                <a:lnTo>
                                  <a:pt x="3946706" y="1041784"/>
                                </a:lnTo>
                                <a:lnTo>
                                  <a:pt x="3991862" y="1052546"/>
                                </a:lnTo>
                                <a:lnTo>
                                  <a:pt x="4034661" y="1063703"/>
                                </a:lnTo>
                                <a:lnTo>
                                  <a:pt x="4075028" y="1075239"/>
                                </a:lnTo>
                                <a:lnTo>
                                  <a:pt x="4112884" y="1087139"/>
                                </a:lnTo>
                                <a:lnTo>
                                  <a:pt x="4180758" y="1111969"/>
                                </a:lnTo>
                                <a:lnTo>
                                  <a:pt x="4237670" y="1138070"/>
                                </a:lnTo>
                                <a:lnTo>
                                  <a:pt x="4283005" y="1165319"/>
                                </a:lnTo>
                                <a:lnTo>
                                  <a:pt x="4316148" y="1193593"/>
                                </a:lnTo>
                                <a:lnTo>
                                  <a:pt x="4341658" y="1237659"/>
                                </a:lnTo>
                                <a:lnTo>
                                  <a:pt x="4343400" y="1252727"/>
                                </a:lnTo>
                                <a:lnTo>
                                  <a:pt x="4341658" y="1267796"/>
                                </a:lnTo>
                                <a:lnTo>
                                  <a:pt x="4316148" y="1311862"/>
                                </a:lnTo>
                                <a:lnTo>
                                  <a:pt x="4283005" y="1340136"/>
                                </a:lnTo>
                                <a:lnTo>
                                  <a:pt x="4237670" y="1367385"/>
                                </a:lnTo>
                                <a:lnTo>
                                  <a:pt x="4180758" y="1393486"/>
                                </a:lnTo>
                                <a:lnTo>
                                  <a:pt x="4112884" y="1418316"/>
                                </a:lnTo>
                                <a:lnTo>
                                  <a:pt x="4075028" y="1430216"/>
                                </a:lnTo>
                                <a:lnTo>
                                  <a:pt x="4034661" y="1441752"/>
                                </a:lnTo>
                                <a:lnTo>
                                  <a:pt x="3991862" y="1452909"/>
                                </a:lnTo>
                                <a:lnTo>
                                  <a:pt x="3946706" y="1463671"/>
                                </a:lnTo>
                                <a:lnTo>
                                  <a:pt x="3899271" y="1474024"/>
                                </a:lnTo>
                                <a:lnTo>
                                  <a:pt x="3849632" y="1483951"/>
                                </a:lnTo>
                                <a:lnTo>
                                  <a:pt x="3797868" y="1493437"/>
                                </a:lnTo>
                                <a:lnTo>
                                  <a:pt x="3744054" y="1502468"/>
                                </a:lnTo>
                                <a:lnTo>
                                  <a:pt x="3688268" y="1511027"/>
                                </a:lnTo>
                                <a:lnTo>
                                  <a:pt x="3630587" y="1519100"/>
                                </a:lnTo>
                                <a:lnTo>
                                  <a:pt x="3571087" y="1526670"/>
                                </a:lnTo>
                                <a:lnTo>
                                  <a:pt x="3509845" y="1533723"/>
                                </a:lnTo>
                                <a:lnTo>
                                  <a:pt x="3446939" y="1540244"/>
                                </a:lnTo>
                                <a:lnTo>
                                  <a:pt x="3382444" y="1546216"/>
                                </a:lnTo>
                                <a:lnTo>
                                  <a:pt x="3316438" y="1551625"/>
                                </a:lnTo>
                                <a:lnTo>
                                  <a:pt x="3248997" y="1556455"/>
                                </a:lnTo>
                                <a:lnTo>
                                  <a:pt x="3180198" y="1560690"/>
                                </a:lnTo>
                                <a:lnTo>
                                  <a:pt x="3110119" y="1564317"/>
                                </a:lnTo>
                                <a:lnTo>
                                  <a:pt x="3038836" y="1567318"/>
                                </a:lnTo>
                                <a:lnTo>
                                  <a:pt x="2966425" y="1569679"/>
                                </a:lnTo>
                                <a:lnTo>
                                  <a:pt x="2892965" y="1571385"/>
                                </a:lnTo>
                                <a:lnTo>
                                  <a:pt x="2818530" y="1572419"/>
                                </a:lnTo>
                                <a:lnTo>
                                  <a:pt x="2743200" y="1572767"/>
                                </a:lnTo>
                                <a:lnTo>
                                  <a:pt x="2667869" y="1572419"/>
                                </a:lnTo>
                                <a:lnTo>
                                  <a:pt x="2593434" y="1571385"/>
                                </a:lnTo>
                                <a:lnTo>
                                  <a:pt x="2519974" y="1569679"/>
                                </a:lnTo>
                                <a:lnTo>
                                  <a:pt x="2447563" y="1567318"/>
                                </a:lnTo>
                                <a:lnTo>
                                  <a:pt x="2376280" y="1564317"/>
                                </a:lnTo>
                                <a:lnTo>
                                  <a:pt x="2306201" y="1560690"/>
                                </a:lnTo>
                                <a:lnTo>
                                  <a:pt x="2237402" y="1556455"/>
                                </a:lnTo>
                                <a:lnTo>
                                  <a:pt x="2169961" y="1551625"/>
                                </a:lnTo>
                                <a:lnTo>
                                  <a:pt x="2103955" y="1546216"/>
                                </a:lnTo>
                                <a:lnTo>
                                  <a:pt x="2039460" y="1540244"/>
                                </a:lnTo>
                                <a:lnTo>
                                  <a:pt x="1976554" y="1533723"/>
                                </a:lnTo>
                                <a:lnTo>
                                  <a:pt x="1915312" y="1526670"/>
                                </a:lnTo>
                                <a:lnTo>
                                  <a:pt x="1855812" y="1519100"/>
                                </a:lnTo>
                                <a:lnTo>
                                  <a:pt x="1798131" y="1511027"/>
                                </a:lnTo>
                                <a:lnTo>
                                  <a:pt x="1742345" y="1502468"/>
                                </a:lnTo>
                                <a:lnTo>
                                  <a:pt x="1688531" y="1493437"/>
                                </a:lnTo>
                                <a:lnTo>
                                  <a:pt x="1636767" y="1483951"/>
                                </a:lnTo>
                                <a:lnTo>
                                  <a:pt x="1587128" y="1474024"/>
                                </a:lnTo>
                                <a:lnTo>
                                  <a:pt x="1539693" y="1463671"/>
                                </a:lnTo>
                                <a:lnTo>
                                  <a:pt x="1494537" y="1452909"/>
                                </a:lnTo>
                                <a:lnTo>
                                  <a:pt x="1451738" y="1441752"/>
                                </a:lnTo>
                                <a:lnTo>
                                  <a:pt x="1411371" y="1430216"/>
                                </a:lnTo>
                                <a:lnTo>
                                  <a:pt x="1373515" y="1418316"/>
                                </a:lnTo>
                                <a:lnTo>
                                  <a:pt x="1305641" y="1393486"/>
                                </a:lnTo>
                                <a:lnTo>
                                  <a:pt x="1248729" y="1367385"/>
                                </a:lnTo>
                                <a:lnTo>
                                  <a:pt x="1203394" y="1340136"/>
                                </a:lnTo>
                                <a:lnTo>
                                  <a:pt x="1170251" y="1311862"/>
                                </a:lnTo>
                                <a:lnTo>
                                  <a:pt x="1144741" y="1267796"/>
                                </a:lnTo>
                                <a:lnTo>
                                  <a:pt x="1142999" y="1252727"/>
                                </a:lnTo>
                                <a:close/>
                              </a:path>
                              <a:path w="9235440" h="4371340">
                                <a:moveTo>
                                  <a:pt x="1142999" y="2185416"/>
                                </a:moveTo>
                                <a:lnTo>
                                  <a:pt x="1158444" y="2140765"/>
                                </a:lnTo>
                                <a:lnTo>
                                  <a:pt x="1185261" y="2112024"/>
                                </a:lnTo>
                                <a:lnTo>
                                  <a:pt x="1224576" y="2084246"/>
                                </a:lnTo>
                                <a:lnTo>
                                  <a:pt x="1275776" y="2057556"/>
                                </a:lnTo>
                                <a:lnTo>
                                  <a:pt x="1338246" y="2032075"/>
                                </a:lnTo>
                                <a:lnTo>
                                  <a:pt x="1411371" y="2007927"/>
                                </a:lnTo>
                                <a:lnTo>
                                  <a:pt x="1451738" y="1996391"/>
                                </a:lnTo>
                                <a:lnTo>
                                  <a:pt x="1494537" y="1985234"/>
                                </a:lnTo>
                                <a:lnTo>
                                  <a:pt x="1539693" y="1974472"/>
                                </a:lnTo>
                                <a:lnTo>
                                  <a:pt x="1587128" y="1964119"/>
                                </a:lnTo>
                                <a:lnTo>
                                  <a:pt x="1636767" y="1954192"/>
                                </a:lnTo>
                                <a:lnTo>
                                  <a:pt x="1688531" y="1944706"/>
                                </a:lnTo>
                                <a:lnTo>
                                  <a:pt x="1742345" y="1935675"/>
                                </a:lnTo>
                                <a:lnTo>
                                  <a:pt x="1798131" y="1927116"/>
                                </a:lnTo>
                                <a:lnTo>
                                  <a:pt x="1855812" y="1919043"/>
                                </a:lnTo>
                                <a:lnTo>
                                  <a:pt x="1915312" y="1911473"/>
                                </a:lnTo>
                                <a:lnTo>
                                  <a:pt x="1976554" y="1904420"/>
                                </a:lnTo>
                                <a:lnTo>
                                  <a:pt x="2039460" y="1897899"/>
                                </a:lnTo>
                                <a:lnTo>
                                  <a:pt x="2103955" y="1891927"/>
                                </a:lnTo>
                                <a:lnTo>
                                  <a:pt x="2169961" y="1886518"/>
                                </a:lnTo>
                                <a:lnTo>
                                  <a:pt x="2237402" y="1881688"/>
                                </a:lnTo>
                                <a:lnTo>
                                  <a:pt x="2306201" y="1877453"/>
                                </a:lnTo>
                                <a:lnTo>
                                  <a:pt x="2376280" y="1873826"/>
                                </a:lnTo>
                                <a:lnTo>
                                  <a:pt x="2447563" y="1870825"/>
                                </a:lnTo>
                                <a:lnTo>
                                  <a:pt x="2519974" y="1868464"/>
                                </a:lnTo>
                                <a:lnTo>
                                  <a:pt x="2593434" y="1866758"/>
                                </a:lnTo>
                                <a:lnTo>
                                  <a:pt x="2667869" y="1865724"/>
                                </a:lnTo>
                                <a:lnTo>
                                  <a:pt x="2743200" y="1865376"/>
                                </a:lnTo>
                                <a:lnTo>
                                  <a:pt x="2818530" y="1865724"/>
                                </a:lnTo>
                                <a:lnTo>
                                  <a:pt x="2892965" y="1866758"/>
                                </a:lnTo>
                                <a:lnTo>
                                  <a:pt x="2966425" y="1868464"/>
                                </a:lnTo>
                                <a:lnTo>
                                  <a:pt x="3038836" y="1870825"/>
                                </a:lnTo>
                                <a:lnTo>
                                  <a:pt x="3110119" y="1873826"/>
                                </a:lnTo>
                                <a:lnTo>
                                  <a:pt x="3180198" y="1877453"/>
                                </a:lnTo>
                                <a:lnTo>
                                  <a:pt x="3248997" y="1881688"/>
                                </a:lnTo>
                                <a:lnTo>
                                  <a:pt x="3316438" y="1886518"/>
                                </a:lnTo>
                                <a:lnTo>
                                  <a:pt x="3382444" y="1891927"/>
                                </a:lnTo>
                                <a:lnTo>
                                  <a:pt x="3446939" y="1897899"/>
                                </a:lnTo>
                                <a:lnTo>
                                  <a:pt x="3509845" y="1904420"/>
                                </a:lnTo>
                                <a:lnTo>
                                  <a:pt x="3571087" y="1911473"/>
                                </a:lnTo>
                                <a:lnTo>
                                  <a:pt x="3630587" y="1919043"/>
                                </a:lnTo>
                                <a:lnTo>
                                  <a:pt x="3688268" y="1927116"/>
                                </a:lnTo>
                                <a:lnTo>
                                  <a:pt x="3744054" y="1935675"/>
                                </a:lnTo>
                                <a:lnTo>
                                  <a:pt x="3797868" y="1944706"/>
                                </a:lnTo>
                                <a:lnTo>
                                  <a:pt x="3849632" y="1954192"/>
                                </a:lnTo>
                                <a:lnTo>
                                  <a:pt x="3899271" y="1964119"/>
                                </a:lnTo>
                                <a:lnTo>
                                  <a:pt x="3946706" y="1974472"/>
                                </a:lnTo>
                                <a:lnTo>
                                  <a:pt x="3991862" y="1985234"/>
                                </a:lnTo>
                                <a:lnTo>
                                  <a:pt x="4034661" y="1996391"/>
                                </a:lnTo>
                                <a:lnTo>
                                  <a:pt x="4075028" y="2007927"/>
                                </a:lnTo>
                                <a:lnTo>
                                  <a:pt x="4112884" y="2019827"/>
                                </a:lnTo>
                                <a:lnTo>
                                  <a:pt x="4180758" y="2044657"/>
                                </a:lnTo>
                                <a:lnTo>
                                  <a:pt x="4237670" y="2070758"/>
                                </a:lnTo>
                                <a:lnTo>
                                  <a:pt x="4283005" y="2098007"/>
                                </a:lnTo>
                                <a:lnTo>
                                  <a:pt x="4316148" y="2126281"/>
                                </a:lnTo>
                                <a:lnTo>
                                  <a:pt x="4341658" y="2170347"/>
                                </a:lnTo>
                                <a:lnTo>
                                  <a:pt x="4343400" y="2185416"/>
                                </a:lnTo>
                                <a:lnTo>
                                  <a:pt x="4341658" y="2200484"/>
                                </a:lnTo>
                                <a:lnTo>
                                  <a:pt x="4316148" y="2244550"/>
                                </a:lnTo>
                                <a:lnTo>
                                  <a:pt x="4283005" y="2272824"/>
                                </a:lnTo>
                                <a:lnTo>
                                  <a:pt x="4237670" y="2300073"/>
                                </a:lnTo>
                                <a:lnTo>
                                  <a:pt x="4180758" y="2326174"/>
                                </a:lnTo>
                                <a:lnTo>
                                  <a:pt x="4112884" y="2351004"/>
                                </a:lnTo>
                                <a:lnTo>
                                  <a:pt x="4075028" y="2362904"/>
                                </a:lnTo>
                                <a:lnTo>
                                  <a:pt x="4034661" y="2374440"/>
                                </a:lnTo>
                                <a:lnTo>
                                  <a:pt x="3991862" y="2385597"/>
                                </a:lnTo>
                                <a:lnTo>
                                  <a:pt x="3946706" y="2396359"/>
                                </a:lnTo>
                                <a:lnTo>
                                  <a:pt x="3899271" y="2406712"/>
                                </a:lnTo>
                                <a:lnTo>
                                  <a:pt x="3849632" y="2416639"/>
                                </a:lnTo>
                                <a:lnTo>
                                  <a:pt x="3797868" y="2426125"/>
                                </a:lnTo>
                                <a:lnTo>
                                  <a:pt x="3744054" y="2435156"/>
                                </a:lnTo>
                                <a:lnTo>
                                  <a:pt x="3688268" y="2443715"/>
                                </a:lnTo>
                                <a:lnTo>
                                  <a:pt x="3630587" y="2451788"/>
                                </a:lnTo>
                                <a:lnTo>
                                  <a:pt x="3571087" y="2459358"/>
                                </a:lnTo>
                                <a:lnTo>
                                  <a:pt x="3509845" y="2466411"/>
                                </a:lnTo>
                                <a:lnTo>
                                  <a:pt x="3446939" y="2472932"/>
                                </a:lnTo>
                                <a:lnTo>
                                  <a:pt x="3382444" y="2478904"/>
                                </a:lnTo>
                                <a:lnTo>
                                  <a:pt x="3316438" y="2484313"/>
                                </a:lnTo>
                                <a:lnTo>
                                  <a:pt x="3248997" y="2489143"/>
                                </a:lnTo>
                                <a:lnTo>
                                  <a:pt x="3180198" y="2493378"/>
                                </a:lnTo>
                                <a:lnTo>
                                  <a:pt x="3110119" y="2497005"/>
                                </a:lnTo>
                                <a:lnTo>
                                  <a:pt x="3038836" y="2500006"/>
                                </a:lnTo>
                                <a:lnTo>
                                  <a:pt x="2966425" y="2502367"/>
                                </a:lnTo>
                                <a:lnTo>
                                  <a:pt x="2892965" y="2504073"/>
                                </a:lnTo>
                                <a:lnTo>
                                  <a:pt x="2818530" y="2505107"/>
                                </a:lnTo>
                                <a:lnTo>
                                  <a:pt x="2743200" y="2505456"/>
                                </a:lnTo>
                                <a:lnTo>
                                  <a:pt x="2667869" y="2505107"/>
                                </a:lnTo>
                                <a:lnTo>
                                  <a:pt x="2593434" y="2504073"/>
                                </a:lnTo>
                                <a:lnTo>
                                  <a:pt x="2519974" y="2502367"/>
                                </a:lnTo>
                                <a:lnTo>
                                  <a:pt x="2447563" y="2500006"/>
                                </a:lnTo>
                                <a:lnTo>
                                  <a:pt x="2376280" y="2497005"/>
                                </a:lnTo>
                                <a:lnTo>
                                  <a:pt x="2306201" y="2493378"/>
                                </a:lnTo>
                                <a:lnTo>
                                  <a:pt x="2237402" y="2489143"/>
                                </a:lnTo>
                                <a:lnTo>
                                  <a:pt x="2169961" y="2484313"/>
                                </a:lnTo>
                                <a:lnTo>
                                  <a:pt x="2103955" y="2478904"/>
                                </a:lnTo>
                                <a:lnTo>
                                  <a:pt x="2039460" y="2472932"/>
                                </a:lnTo>
                                <a:lnTo>
                                  <a:pt x="1976554" y="2466411"/>
                                </a:lnTo>
                                <a:lnTo>
                                  <a:pt x="1915312" y="2459358"/>
                                </a:lnTo>
                                <a:lnTo>
                                  <a:pt x="1855812" y="2451788"/>
                                </a:lnTo>
                                <a:lnTo>
                                  <a:pt x="1798131" y="2443715"/>
                                </a:lnTo>
                                <a:lnTo>
                                  <a:pt x="1742345" y="2435156"/>
                                </a:lnTo>
                                <a:lnTo>
                                  <a:pt x="1688531" y="2426125"/>
                                </a:lnTo>
                                <a:lnTo>
                                  <a:pt x="1636767" y="2416639"/>
                                </a:lnTo>
                                <a:lnTo>
                                  <a:pt x="1587128" y="2406712"/>
                                </a:lnTo>
                                <a:lnTo>
                                  <a:pt x="1539693" y="2396359"/>
                                </a:lnTo>
                                <a:lnTo>
                                  <a:pt x="1494537" y="2385597"/>
                                </a:lnTo>
                                <a:lnTo>
                                  <a:pt x="1451738" y="2374440"/>
                                </a:lnTo>
                                <a:lnTo>
                                  <a:pt x="1411371" y="2362904"/>
                                </a:lnTo>
                                <a:lnTo>
                                  <a:pt x="1373515" y="2351004"/>
                                </a:lnTo>
                                <a:lnTo>
                                  <a:pt x="1305641" y="2326174"/>
                                </a:lnTo>
                                <a:lnTo>
                                  <a:pt x="1248729" y="2300073"/>
                                </a:lnTo>
                                <a:lnTo>
                                  <a:pt x="1203394" y="2272824"/>
                                </a:lnTo>
                                <a:lnTo>
                                  <a:pt x="1170251" y="2244550"/>
                                </a:lnTo>
                                <a:lnTo>
                                  <a:pt x="1144741" y="2200484"/>
                                </a:lnTo>
                                <a:lnTo>
                                  <a:pt x="1142999" y="2185416"/>
                                </a:lnTo>
                                <a:close/>
                              </a:path>
                              <a:path w="9235440" h="4371340">
                                <a:moveTo>
                                  <a:pt x="1142999" y="3118104"/>
                                </a:moveTo>
                                <a:lnTo>
                                  <a:pt x="1158444" y="3073453"/>
                                </a:lnTo>
                                <a:lnTo>
                                  <a:pt x="1185261" y="3044712"/>
                                </a:lnTo>
                                <a:lnTo>
                                  <a:pt x="1224576" y="3016934"/>
                                </a:lnTo>
                                <a:lnTo>
                                  <a:pt x="1275776" y="2990244"/>
                                </a:lnTo>
                                <a:lnTo>
                                  <a:pt x="1338246" y="2964763"/>
                                </a:lnTo>
                                <a:lnTo>
                                  <a:pt x="1411371" y="2940615"/>
                                </a:lnTo>
                                <a:lnTo>
                                  <a:pt x="1451738" y="2929079"/>
                                </a:lnTo>
                                <a:lnTo>
                                  <a:pt x="1494537" y="2917922"/>
                                </a:lnTo>
                                <a:lnTo>
                                  <a:pt x="1539693" y="2907160"/>
                                </a:lnTo>
                                <a:lnTo>
                                  <a:pt x="1587128" y="2896807"/>
                                </a:lnTo>
                                <a:lnTo>
                                  <a:pt x="1636767" y="2886880"/>
                                </a:lnTo>
                                <a:lnTo>
                                  <a:pt x="1688531" y="2877394"/>
                                </a:lnTo>
                                <a:lnTo>
                                  <a:pt x="1742345" y="2868363"/>
                                </a:lnTo>
                                <a:lnTo>
                                  <a:pt x="1798131" y="2859804"/>
                                </a:lnTo>
                                <a:lnTo>
                                  <a:pt x="1855812" y="2851731"/>
                                </a:lnTo>
                                <a:lnTo>
                                  <a:pt x="1915312" y="2844161"/>
                                </a:lnTo>
                                <a:lnTo>
                                  <a:pt x="1976554" y="2837108"/>
                                </a:lnTo>
                                <a:lnTo>
                                  <a:pt x="2039460" y="2830587"/>
                                </a:lnTo>
                                <a:lnTo>
                                  <a:pt x="2103955" y="2824615"/>
                                </a:lnTo>
                                <a:lnTo>
                                  <a:pt x="2169961" y="2819206"/>
                                </a:lnTo>
                                <a:lnTo>
                                  <a:pt x="2237402" y="2814376"/>
                                </a:lnTo>
                                <a:lnTo>
                                  <a:pt x="2306201" y="2810141"/>
                                </a:lnTo>
                                <a:lnTo>
                                  <a:pt x="2376280" y="2806514"/>
                                </a:lnTo>
                                <a:lnTo>
                                  <a:pt x="2447563" y="2803513"/>
                                </a:lnTo>
                                <a:lnTo>
                                  <a:pt x="2519974" y="2801152"/>
                                </a:lnTo>
                                <a:lnTo>
                                  <a:pt x="2593434" y="2799446"/>
                                </a:lnTo>
                                <a:lnTo>
                                  <a:pt x="2667869" y="2798412"/>
                                </a:lnTo>
                                <a:lnTo>
                                  <a:pt x="2743200" y="2798064"/>
                                </a:lnTo>
                                <a:lnTo>
                                  <a:pt x="2818530" y="2798412"/>
                                </a:lnTo>
                                <a:lnTo>
                                  <a:pt x="2892965" y="2799446"/>
                                </a:lnTo>
                                <a:lnTo>
                                  <a:pt x="2966425" y="2801152"/>
                                </a:lnTo>
                                <a:lnTo>
                                  <a:pt x="3038836" y="2803513"/>
                                </a:lnTo>
                                <a:lnTo>
                                  <a:pt x="3110119" y="2806514"/>
                                </a:lnTo>
                                <a:lnTo>
                                  <a:pt x="3180198" y="2810141"/>
                                </a:lnTo>
                                <a:lnTo>
                                  <a:pt x="3248997" y="2814376"/>
                                </a:lnTo>
                                <a:lnTo>
                                  <a:pt x="3316438" y="2819206"/>
                                </a:lnTo>
                                <a:lnTo>
                                  <a:pt x="3382444" y="2824615"/>
                                </a:lnTo>
                                <a:lnTo>
                                  <a:pt x="3446939" y="2830587"/>
                                </a:lnTo>
                                <a:lnTo>
                                  <a:pt x="3509845" y="2837108"/>
                                </a:lnTo>
                                <a:lnTo>
                                  <a:pt x="3571087" y="2844161"/>
                                </a:lnTo>
                                <a:lnTo>
                                  <a:pt x="3630587" y="2851731"/>
                                </a:lnTo>
                                <a:lnTo>
                                  <a:pt x="3688268" y="2859804"/>
                                </a:lnTo>
                                <a:lnTo>
                                  <a:pt x="3744054" y="2868363"/>
                                </a:lnTo>
                                <a:lnTo>
                                  <a:pt x="3797868" y="2877394"/>
                                </a:lnTo>
                                <a:lnTo>
                                  <a:pt x="3849632" y="2886880"/>
                                </a:lnTo>
                                <a:lnTo>
                                  <a:pt x="3899271" y="2896807"/>
                                </a:lnTo>
                                <a:lnTo>
                                  <a:pt x="3946706" y="2907160"/>
                                </a:lnTo>
                                <a:lnTo>
                                  <a:pt x="3991862" y="2917922"/>
                                </a:lnTo>
                                <a:lnTo>
                                  <a:pt x="4034661" y="2929079"/>
                                </a:lnTo>
                                <a:lnTo>
                                  <a:pt x="4075028" y="2940615"/>
                                </a:lnTo>
                                <a:lnTo>
                                  <a:pt x="4112884" y="2952515"/>
                                </a:lnTo>
                                <a:lnTo>
                                  <a:pt x="4180758" y="2977345"/>
                                </a:lnTo>
                                <a:lnTo>
                                  <a:pt x="4237670" y="3003446"/>
                                </a:lnTo>
                                <a:lnTo>
                                  <a:pt x="4283005" y="3030695"/>
                                </a:lnTo>
                                <a:lnTo>
                                  <a:pt x="4316148" y="3058969"/>
                                </a:lnTo>
                                <a:lnTo>
                                  <a:pt x="4341658" y="3103035"/>
                                </a:lnTo>
                                <a:lnTo>
                                  <a:pt x="4343400" y="3118104"/>
                                </a:lnTo>
                                <a:lnTo>
                                  <a:pt x="4341658" y="3133172"/>
                                </a:lnTo>
                                <a:lnTo>
                                  <a:pt x="4316148" y="3177238"/>
                                </a:lnTo>
                                <a:lnTo>
                                  <a:pt x="4283005" y="3205512"/>
                                </a:lnTo>
                                <a:lnTo>
                                  <a:pt x="4237670" y="3232761"/>
                                </a:lnTo>
                                <a:lnTo>
                                  <a:pt x="4180758" y="3258862"/>
                                </a:lnTo>
                                <a:lnTo>
                                  <a:pt x="4112884" y="3283692"/>
                                </a:lnTo>
                                <a:lnTo>
                                  <a:pt x="4075028" y="3295592"/>
                                </a:lnTo>
                                <a:lnTo>
                                  <a:pt x="4034661" y="3307128"/>
                                </a:lnTo>
                                <a:lnTo>
                                  <a:pt x="3991862" y="3318285"/>
                                </a:lnTo>
                                <a:lnTo>
                                  <a:pt x="3946706" y="3329047"/>
                                </a:lnTo>
                                <a:lnTo>
                                  <a:pt x="3899271" y="3339400"/>
                                </a:lnTo>
                                <a:lnTo>
                                  <a:pt x="3849632" y="3349327"/>
                                </a:lnTo>
                                <a:lnTo>
                                  <a:pt x="3797868" y="3358813"/>
                                </a:lnTo>
                                <a:lnTo>
                                  <a:pt x="3744054" y="3367844"/>
                                </a:lnTo>
                                <a:lnTo>
                                  <a:pt x="3688268" y="3376403"/>
                                </a:lnTo>
                                <a:lnTo>
                                  <a:pt x="3630587" y="3384476"/>
                                </a:lnTo>
                                <a:lnTo>
                                  <a:pt x="3571087" y="3392046"/>
                                </a:lnTo>
                                <a:lnTo>
                                  <a:pt x="3509845" y="3399099"/>
                                </a:lnTo>
                                <a:lnTo>
                                  <a:pt x="3446939" y="3405620"/>
                                </a:lnTo>
                                <a:lnTo>
                                  <a:pt x="3382444" y="3411592"/>
                                </a:lnTo>
                                <a:lnTo>
                                  <a:pt x="3316438" y="3417001"/>
                                </a:lnTo>
                                <a:lnTo>
                                  <a:pt x="3248997" y="3421831"/>
                                </a:lnTo>
                                <a:lnTo>
                                  <a:pt x="3180198" y="3426066"/>
                                </a:lnTo>
                                <a:lnTo>
                                  <a:pt x="3110119" y="3429693"/>
                                </a:lnTo>
                                <a:lnTo>
                                  <a:pt x="3038836" y="3432694"/>
                                </a:lnTo>
                                <a:lnTo>
                                  <a:pt x="2966425" y="3435055"/>
                                </a:lnTo>
                                <a:lnTo>
                                  <a:pt x="2892965" y="3436761"/>
                                </a:lnTo>
                                <a:lnTo>
                                  <a:pt x="2818530" y="3437795"/>
                                </a:lnTo>
                                <a:lnTo>
                                  <a:pt x="2743200" y="3438144"/>
                                </a:lnTo>
                                <a:lnTo>
                                  <a:pt x="2667869" y="3437795"/>
                                </a:lnTo>
                                <a:lnTo>
                                  <a:pt x="2593434" y="3436761"/>
                                </a:lnTo>
                                <a:lnTo>
                                  <a:pt x="2519974" y="3435055"/>
                                </a:lnTo>
                                <a:lnTo>
                                  <a:pt x="2447563" y="3432694"/>
                                </a:lnTo>
                                <a:lnTo>
                                  <a:pt x="2376280" y="3429693"/>
                                </a:lnTo>
                                <a:lnTo>
                                  <a:pt x="2306201" y="3426066"/>
                                </a:lnTo>
                                <a:lnTo>
                                  <a:pt x="2237402" y="3421831"/>
                                </a:lnTo>
                                <a:lnTo>
                                  <a:pt x="2169961" y="3417001"/>
                                </a:lnTo>
                                <a:lnTo>
                                  <a:pt x="2103955" y="3411592"/>
                                </a:lnTo>
                                <a:lnTo>
                                  <a:pt x="2039460" y="3405620"/>
                                </a:lnTo>
                                <a:lnTo>
                                  <a:pt x="1976554" y="3399099"/>
                                </a:lnTo>
                                <a:lnTo>
                                  <a:pt x="1915312" y="3392046"/>
                                </a:lnTo>
                                <a:lnTo>
                                  <a:pt x="1855812" y="3384476"/>
                                </a:lnTo>
                                <a:lnTo>
                                  <a:pt x="1798131" y="3376403"/>
                                </a:lnTo>
                                <a:lnTo>
                                  <a:pt x="1742345" y="3367844"/>
                                </a:lnTo>
                                <a:lnTo>
                                  <a:pt x="1688531" y="3358813"/>
                                </a:lnTo>
                                <a:lnTo>
                                  <a:pt x="1636767" y="3349327"/>
                                </a:lnTo>
                                <a:lnTo>
                                  <a:pt x="1587128" y="3339400"/>
                                </a:lnTo>
                                <a:lnTo>
                                  <a:pt x="1539693" y="3329047"/>
                                </a:lnTo>
                                <a:lnTo>
                                  <a:pt x="1494537" y="3318285"/>
                                </a:lnTo>
                                <a:lnTo>
                                  <a:pt x="1451738" y="3307128"/>
                                </a:lnTo>
                                <a:lnTo>
                                  <a:pt x="1411371" y="3295592"/>
                                </a:lnTo>
                                <a:lnTo>
                                  <a:pt x="1373515" y="3283692"/>
                                </a:lnTo>
                                <a:lnTo>
                                  <a:pt x="1305641" y="3258862"/>
                                </a:lnTo>
                                <a:lnTo>
                                  <a:pt x="1248729" y="3232761"/>
                                </a:lnTo>
                                <a:lnTo>
                                  <a:pt x="1203394" y="3205512"/>
                                </a:lnTo>
                                <a:lnTo>
                                  <a:pt x="1170251" y="3177238"/>
                                </a:lnTo>
                                <a:lnTo>
                                  <a:pt x="1144741" y="3133172"/>
                                </a:lnTo>
                                <a:lnTo>
                                  <a:pt x="1142999" y="3118104"/>
                                </a:lnTo>
                                <a:close/>
                              </a:path>
                              <a:path w="9235440" h="4371340">
                                <a:moveTo>
                                  <a:pt x="1142999" y="4050791"/>
                                </a:moveTo>
                                <a:lnTo>
                                  <a:pt x="1158444" y="4006141"/>
                                </a:lnTo>
                                <a:lnTo>
                                  <a:pt x="1185261" y="3977400"/>
                                </a:lnTo>
                                <a:lnTo>
                                  <a:pt x="1224576" y="3949622"/>
                                </a:lnTo>
                                <a:lnTo>
                                  <a:pt x="1275776" y="3922932"/>
                                </a:lnTo>
                                <a:lnTo>
                                  <a:pt x="1338246" y="3897451"/>
                                </a:lnTo>
                                <a:lnTo>
                                  <a:pt x="1411371" y="3873303"/>
                                </a:lnTo>
                                <a:lnTo>
                                  <a:pt x="1451738" y="3861767"/>
                                </a:lnTo>
                                <a:lnTo>
                                  <a:pt x="1494537" y="3850610"/>
                                </a:lnTo>
                                <a:lnTo>
                                  <a:pt x="1539693" y="3839848"/>
                                </a:lnTo>
                                <a:lnTo>
                                  <a:pt x="1587128" y="3829495"/>
                                </a:lnTo>
                                <a:lnTo>
                                  <a:pt x="1636767" y="3819568"/>
                                </a:lnTo>
                                <a:lnTo>
                                  <a:pt x="1688531" y="3810082"/>
                                </a:lnTo>
                                <a:lnTo>
                                  <a:pt x="1742345" y="3801051"/>
                                </a:lnTo>
                                <a:lnTo>
                                  <a:pt x="1798131" y="3792492"/>
                                </a:lnTo>
                                <a:lnTo>
                                  <a:pt x="1855812" y="3784419"/>
                                </a:lnTo>
                                <a:lnTo>
                                  <a:pt x="1915312" y="3776849"/>
                                </a:lnTo>
                                <a:lnTo>
                                  <a:pt x="1976554" y="3769796"/>
                                </a:lnTo>
                                <a:lnTo>
                                  <a:pt x="2039460" y="3763275"/>
                                </a:lnTo>
                                <a:lnTo>
                                  <a:pt x="2103955" y="3757303"/>
                                </a:lnTo>
                                <a:lnTo>
                                  <a:pt x="2169961" y="3751894"/>
                                </a:lnTo>
                                <a:lnTo>
                                  <a:pt x="2237402" y="3747064"/>
                                </a:lnTo>
                                <a:lnTo>
                                  <a:pt x="2306201" y="3742829"/>
                                </a:lnTo>
                                <a:lnTo>
                                  <a:pt x="2376280" y="3739202"/>
                                </a:lnTo>
                                <a:lnTo>
                                  <a:pt x="2447563" y="3736201"/>
                                </a:lnTo>
                                <a:lnTo>
                                  <a:pt x="2519974" y="3733840"/>
                                </a:lnTo>
                                <a:lnTo>
                                  <a:pt x="2593434" y="3732134"/>
                                </a:lnTo>
                                <a:lnTo>
                                  <a:pt x="2667869" y="3731100"/>
                                </a:lnTo>
                                <a:lnTo>
                                  <a:pt x="2743200" y="3730752"/>
                                </a:lnTo>
                                <a:lnTo>
                                  <a:pt x="2818530" y="3731100"/>
                                </a:lnTo>
                                <a:lnTo>
                                  <a:pt x="2892965" y="3732134"/>
                                </a:lnTo>
                                <a:lnTo>
                                  <a:pt x="2966425" y="3733840"/>
                                </a:lnTo>
                                <a:lnTo>
                                  <a:pt x="3038836" y="3736201"/>
                                </a:lnTo>
                                <a:lnTo>
                                  <a:pt x="3110119" y="3739202"/>
                                </a:lnTo>
                                <a:lnTo>
                                  <a:pt x="3180198" y="3742829"/>
                                </a:lnTo>
                                <a:lnTo>
                                  <a:pt x="3248997" y="3747064"/>
                                </a:lnTo>
                                <a:lnTo>
                                  <a:pt x="3316438" y="3751894"/>
                                </a:lnTo>
                                <a:lnTo>
                                  <a:pt x="3382444" y="3757303"/>
                                </a:lnTo>
                                <a:lnTo>
                                  <a:pt x="3446939" y="3763275"/>
                                </a:lnTo>
                                <a:lnTo>
                                  <a:pt x="3509845" y="3769796"/>
                                </a:lnTo>
                                <a:lnTo>
                                  <a:pt x="3571087" y="3776849"/>
                                </a:lnTo>
                                <a:lnTo>
                                  <a:pt x="3630587" y="3784419"/>
                                </a:lnTo>
                                <a:lnTo>
                                  <a:pt x="3688268" y="3792492"/>
                                </a:lnTo>
                                <a:lnTo>
                                  <a:pt x="3744054" y="3801051"/>
                                </a:lnTo>
                                <a:lnTo>
                                  <a:pt x="3797868" y="3810082"/>
                                </a:lnTo>
                                <a:lnTo>
                                  <a:pt x="3849632" y="3819568"/>
                                </a:lnTo>
                                <a:lnTo>
                                  <a:pt x="3899271" y="3829495"/>
                                </a:lnTo>
                                <a:lnTo>
                                  <a:pt x="3946706" y="3839848"/>
                                </a:lnTo>
                                <a:lnTo>
                                  <a:pt x="3991862" y="3850610"/>
                                </a:lnTo>
                                <a:lnTo>
                                  <a:pt x="4034661" y="3861767"/>
                                </a:lnTo>
                                <a:lnTo>
                                  <a:pt x="4075028" y="3873303"/>
                                </a:lnTo>
                                <a:lnTo>
                                  <a:pt x="4112884" y="3885203"/>
                                </a:lnTo>
                                <a:lnTo>
                                  <a:pt x="4180758" y="3910033"/>
                                </a:lnTo>
                                <a:lnTo>
                                  <a:pt x="4237670" y="3936134"/>
                                </a:lnTo>
                                <a:lnTo>
                                  <a:pt x="4283005" y="3963383"/>
                                </a:lnTo>
                                <a:lnTo>
                                  <a:pt x="4316148" y="3991657"/>
                                </a:lnTo>
                                <a:lnTo>
                                  <a:pt x="4341658" y="4035723"/>
                                </a:lnTo>
                                <a:lnTo>
                                  <a:pt x="4343400" y="4050791"/>
                                </a:lnTo>
                                <a:lnTo>
                                  <a:pt x="4341658" y="4065858"/>
                                </a:lnTo>
                                <a:lnTo>
                                  <a:pt x="4316148" y="4109919"/>
                                </a:lnTo>
                                <a:lnTo>
                                  <a:pt x="4283005" y="4138191"/>
                                </a:lnTo>
                                <a:lnTo>
                                  <a:pt x="4237670" y="4165439"/>
                                </a:lnTo>
                                <a:lnTo>
                                  <a:pt x="4180758" y="4191539"/>
                                </a:lnTo>
                                <a:lnTo>
                                  <a:pt x="4112884" y="4216369"/>
                                </a:lnTo>
                                <a:lnTo>
                                  <a:pt x="4075028" y="4228269"/>
                                </a:lnTo>
                                <a:lnTo>
                                  <a:pt x="4034661" y="4239805"/>
                                </a:lnTo>
                                <a:lnTo>
                                  <a:pt x="3991862" y="4250962"/>
                                </a:lnTo>
                                <a:lnTo>
                                  <a:pt x="3946706" y="4261725"/>
                                </a:lnTo>
                                <a:lnTo>
                                  <a:pt x="3899271" y="4272078"/>
                                </a:lnTo>
                                <a:lnTo>
                                  <a:pt x="3849632" y="4282006"/>
                                </a:lnTo>
                                <a:lnTo>
                                  <a:pt x="3797868" y="4291493"/>
                                </a:lnTo>
                                <a:lnTo>
                                  <a:pt x="3744054" y="4300524"/>
                                </a:lnTo>
                                <a:lnTo>
                                  <a:pt x="3688268" y="4309084"/>
                                </a:lnTo>
                                <a:lnTo>
                                  <a:pt x="3630587" y="4317157"/>
                                </a:lnTo>
                                <a:lnTo>
                                  <a:pt x="3571087" y="4324728"/>
                                </a:lnTo>
                                <a:lnTo>
                                  <a:pt x="3509845" y="4331782"/>
                                </a:lnTo>
                                <a:lnTo>
                                  <a:pt x="3446939" y="4338303"/>
                                </a:lnTo>
                                <a:lnTo>
                                  <a:pt x="3382444" y="4344276"/>
                                </a:lnTo>
                                <a:lnTo>
                                  <a:pt x="3316438" y="4349686"/>
                                </a:lnTo>
                                <a:lnTo>
                                  <a:pt x="3248997" y="4354516"/>
                                </a:lnTo>
                                <a:lnTo>
                                  <a:pt x="3180198" y="4358753"/>
                                </a:lnTo>
                                <a:lnTo>
                                  <a:pt x="3110119" y="4362379"/>
                                </a:lnTo>
                                <a:lnTo>
                                  <a:pt x="3038836" y="4365381"/>
                                </a:lnTo>
                                <a:lnTo>
                                  <a:pt x="2966425" y="4367743"/>
                                </a:lnTo>
                                <a:lnTo>
                                  <a:pt x="2892965" y="4369448"/>
                                </a:lnTo>
                                <a:lnTo>
                                  <a:pt x="2818530" y="4370483"/>
                                </a:lnTo>
                                <a:lnTo>
                                  <a:pt x="2743200" y="4370832"/>
                                </a:lnTo>
                                <a:lnTo>
                                  <a:pt x="2667869" y="4370483"/>
                                </a:lnTo>
                                <a:lnTo>
                                  <a:pt x="2593434" y="4369448"/>
                                </a:lnTo>
                                <a:lnTo>
                                  <a:pt x="2519974" y="4367743"/>
                                </a:lnTo>
                                <a:lnTo>
                                  <a:pt x="2447563" y="4365381"/>
                                </a:lnTo>
                                <a:lnTo>
                                  <a:pt x="2376280" y="4362379"/>
                                </a:lnTo>
                                <a:lnTo>
                                  <a:pt x="2306201" y="4358753"/>
                                </a:lnTo>
                                <a:lnTo>
                                  <a:pt x="2237402" y="4354516"/>
                                </a:lnTo>
                                <a:lnTo>
                                  <a:pt x="2169961" y="4349686"/>
                                </a:lnTo>
                                <a:lnTo>
                                  <a:pt x="2103955" y="4344276"/>
                                </a:lnTo>
                                <a:lnTo>
                                  <a:pt x="2039460" y="4338303"/>
                                </a:lnTo>
                                <a:lnTo>
                                  <a:pt x="1976554" y="4331782"/>
                                </a:lnTo>
                                <a:lnTo>
                                  <a:pt x="1915312" y="4324728"/>
                                </a:lnTo>
                                <a:lnTo>
                                  <a:pt x="1855812" y="4317157"/>
                                </a:lnTo>
                                <a:lnTo>
                                  <a:pt x="1798131" y="4309084"/>
                                </a:lnTo>
                                <a:lnTo>
                                  <a:pt x="1742345" y="4300524"/>
                                </a:lnTo>
                                <a:lnTo>
                                  <a:pt x="1688531" y="4291493"/>
                                </a:lnTo>
                                <a:lnTo>
                                  <a:pt x="1636767" y="4282006"/>
                                </a:lnTo>
                                <a:lnTo>
                                  <a:pt x="1587128" y="4272078"/>
                                </a:lnTo>
                                <a:lnTo>
                                  <a:pt x="1539693" y="4261725"/>
                                </a:lnTo>
                                <a:lnTo>
                                  <a:pt x="1494537" y="4250962"/>
                                </a:lnTo>
                                <a:lnTo>
                                  <a:pt x="1451738" y="4239805"/>
                                </a:lnTo>
                                <a:lnTo>
                                  <a:pt x="1411371" y="4228269"/>
                                </a:lnTo>
                                <a:lnTo>
                                  <a:pt x="1373515" y="4216369"/>
                                </a:lnTo>
                                <a:lnTo>
                                  <a:pt x="1305641" y="4191539"/>
                                </a:lnTo>
                                <a:lnTo>
                                  <a:pt x="1248729" y="4165439"/>
                                </a:lnTo>
                                <a:lnTo>
                                  <a:pt x="1203394" y="4138191"/>
                                </a:lnTo>
                                <a:lnTo>
                                  <a:pt x="1170251" y="4109919"/>
                                </a:lnTo>
                                <a:lnTo>
                                  <a:pt x="1144741" y="4065858"/>
                                </a:lnTo>
                                <a:lnTo>
                                  <a:pt x="1142999" y="4050791"/>
                                </a:lnTo>
                                <a:close/>
                              </a:path>
                              <a:path w="9235440" h="4371340">
                                <a:moveTo>
                                  <a:pt x="4892040" y="320039"/>
                                </a:moveTo>
                                <a:lnTo>
                                  <a:pt x="4907484" y="275389"/>
                                </a:lnTo>
                                <a:lnTo>
                                  <a:pt x="4934301" y="246648"/>
                                </a:lnTo>
                                <a:lnTo>
                                  <a:pt x="4973616" y="218870"/>
                                </a:lnTo>
                                <a:lnTo>
                                  <a:pt x="5024816" y="192180"/>
                                </a:lnTo>
                                <a:lnTo>
                                  <a:pt x="5087286" y="166699"/>
                                </a:lnTo>
                                <a:lnTo>
                                  <a:pt x="5160411" y="142551"/>
                                </a:lnTo>
                                <a:lnTo>
                                  <a:pt x="5200778" y="131015"/>
                                </a:lnTo>
                                <a:lnTo>
                                  <a:pt x="5243577" y="119858"/>
                                </a:lnTo>
                                <a:lnTo>
                                  <a:pt x="5288733" y="109096"/>
                                </a:lnTo>
                                <a:lnTo>
                                  <a:pt x="5336168" y="98743"/>
                                </a:lnTo>
                                <a:lnTo>
                                  <a:pt x="5385807" y="88816"/>
                                </a:lnTo>
                                <a:lnTo>
                                  <a:pt x="5437571" y="79330"/>
                                </a:lnTo>
                                <a:lnTo>
                                  <a:pt x="5491385" y="70299"/>
                                </a:lnTo>
                                <a:lnTo>
                                  <a:pt x="5547171" y="61740"/>
                                </a:lnTo>
                                <a:lnTo>
                                  <a:pt x="5604852" y="53667"/>
                                </a:lnTo>
                                <a:lnTo>
                                  <a:pt x="5664352" y="46097"/>
                                </a:lnTo>
                                <a:lnTo>
                                  <a:pt x="5725594" y="39044"/>
                                </a:lnTo>
                                <a:lnTo>
                                  <a:pt x="5788500" y="32523"/>
                                </a:lnTo>
                                <a:lnTo>
                                  <a:pt x="5852995" y="26551"/>
                                </a:lnTo>
                                <a:lnTo>
                                  <a:pt x="5919001" y="21142"/>
                                </a:lnTo>
                                <a:lnTo>
                                  <a:pt x="5986442" y="16312"/>
                                </a:lnTo>
                                <a:lnTo>
                                  <a:pt x="6055241" y="12077"/>
                                </a:lnTo>
                                <a:lnTo>
                                  <a:pt x="6125320" y="8450"/>
                                </a:lnTo>
                                <a:lnTo>
                                  <a:pt x="6196603" y="5449"/>
                                </a:lnTo>
                                <a:lnTo>
                                  <a:pt x="6269014" y="3088"/>
                                </a:lnTo>
                                <a:lnTo>
                                  <a:pt x="6342474" y="1382"/>
                                </a:lnTo>
                                <a:lnTo>
                                  <a:pt x="6416909" y="348"/>
                                </a:lnTo>
                                <a:lnTo>
                                  <a:pt x="6492240" y="0"/>
                                </a:lnTo>
                                <a:lnTo>
                                  <a:pt x="6567570" y="348"/>
                                </a:lnTo>
                                <a:lnTo>
                                  <a:pt x="6642005" y="1382"/>
                                </a:lnTo>
                                <a:lnTo>
                                  <a:pt x="6715465" y="3088"/>
                                </a:lnTo>
                                <a:lnTo>
                                  <a:pt x="6787876" y="5449"/>
                                </a:lnTo>
                                <a:lnTo>
                                  <a:pt x="6859159" y="8450"/>
                                </a:lnTo>
                                <a:lnTo>
                                  <a:pt x="6929238" y="12077"/>
                                </a:lnTo>
                                <a:lnTo>
                                  <a:pt x="6998037" y="16312"/>
                                </a:lnTo>
                                <a:lnTo>
                                  <a:pt x="7065478" y="21142"/>
                                </a:lnTo>
                                <a:lnTo>
                                  <a:pt x="7131484" y="26551"/>
                                </a:lnTo>
                                <a:lnTo>
                                  <a:pt x="7195979" y="32523"/>
                                </a:lnTo>
                                <a:lnTo>
                                  <a:pt x="7258885" y="39044"/>
                                </a:lnTo>
                                <a:lnTo>
                                  <a:pt x="7320127" y="46097"/>
                                </a:lnTo>
                                <a:lnTo>
                                  <a:pt x="7379627" y="53667"/>
                                </a:lnTo>
                                <a:lnTo>
                                  <a:pt x="7437308" y="61740"/>
                                </a:lnTo>
                                <a:lnTo>
                                  <a:pt x="7493094" y="70299"/>
                                </a:lnTo>
                                <a:lnTo>
                                  <a:pt x="7546908" y="79330"/>
                                </a:lnTo>
                                <a:lnTo>
                                  <a:pt x="7598672" y="88816"/>
                                </a:lnTo>
                                <a:lnTo>
                                  <a:pt x="7648311" y="98743"/>
                                </a:lnTo>
                                <a:lnTo>
                                  <a:pt x="7695746" y="109096"/>
                                </a:lnTo>
                                <a:lnTo>
                                  <a:pt x="7740902" y="119858"/>
                                </a:lnTo>
                                <a:lnTo>
                                  <a:pt x="7783701" y="131015"/>
                                </a:lnTo>
                                <a:lnTo>
                                  <a:pt x="7824068" y="142551"/>
                                </a:lnTo>
                                <a:lnTo>
                                  <a:pt x="7861924" y="154451"/>
                                </a:lnTo>
                                <a:lnTo>
                                  <a:pt x="7929798" y="179281"/>
                                </a:lnTo>
                                <a:lnTo>
                                  <a:pt x="7986710" y="205382"/>
                                </a:lnTo>
                                <a:lnTo>
                                  <a:pt x="8032045" y="232631"/>
                                </a:lnTo>
                                <a:lnTo>
                                  <a:pt x="8065188" y="260905"/>
                                </a:lnTo>
                                <a:lnTo>
                                  <a:pt x="8090698" y="304971"/>
                                </a:lnTo>
                                <a:lnTo>
                                  <a:pt x="8092439" y="320039"/>
                                </a:lnTo>
                                <a:lnTo>
                                  <a:pt x="8090698" y="335108"/>
                                </a:lnTo>
                                <a:lnTo>
                                  <a:pt x="8065188" y="379174"/>
                                </a:lnTo>
                                <a:lnTo>
                                  <a:pt x="8032045" y="407448"/>
                                </a:lnTo>
                                <a:lnTo>
                                  <a:pt x="7986710" y="434697"/>
                                </a:lnTo>
                                <a:lnTo>
                                  <a:pt x="7929798" y="460798"/>
                                </a:lnTo>
                                <a:lnTo>
                                  <a:pt x="7861924" y="485628"/>
                                </a:lnTo>
                                <a:lnTo>
                                  <a:pt x="7824068" y="497528"/>
                                </a:lnTo>
                                <a:lnTo>
                                  <a:pt x="7783701" y="509064"/>
                                </a:lnTo>
                                <a:lnTo>
                                  <a:pt x="7740902" y="520221"/>
                                </a:lnTo>
                                <a:lnTo>
                                  <a:pt x="7695746" y="530983"/>
                                </a:lnTo>
                                <a:lnTo>
                                  <a:pt x="7648311" y="541336"/>
                                </a:lnTo>
                                <a:lnTo>
                                  <a:pt x="7598672" y="551263"/>
                                </a:lnTo>
                                <a:lnTo>
                                  <a:pt x="7546908" y="560749"/>
                                </a:lnTo>
                                <a:lnTo>
                                  <a:pt x="7493094" y="569780"/>
                                </a:lnTo>
                                <a:lnTo>
                                  <a:pt x="7437308" y="578339"/>
                                </a:lnTo>
                                <a:lnTo>
                                  <a:pt x="7379627" y="586412"/>
                                </a:lnTo>
                                <a:lnTo>
                                  <a:pt x="7320127" y="593982"/>
                                </a:lnTo>
                                <a:lnTo>
                                  <a:pt x="7258885" y="601035"/>
                                </a:lnTo>
                                <a:lnTo>
                                  <a:pt x="7195979" y="607556"/>
                                </a:lnTo>
                                <a:lnTo>
                                  <a:pt x="7131484" y="613528"/>
                                </a:lnTo>
                                <a:lnTo>
                                  <a:pt x="7065478" y="618937"/>
                                </a:lnTo>
                                <a:lnTo>
                                  <a:pt x="6998037" y="623767"/>
                                </a:lnTo>
                                <a:lnTo>
                                  <a:pt x="6929238" y="628002"/>
                                </a:lnTo>
                                <a:lnTo>
                                  <a:pt x="6859159" y="631629"/>
                                </a:lnTo>
                                <a:lnTo>
                                  <a:pt x="6787876" y="634630"/>
                                </a:lnTo>
                                <a:lnTo>
                                  <a:pt x="6715465" y="636991"/>
                                </a:lnTo>
                                <a:lnTo>
                                  <a:pt x="6642005" y="638697"/>
                                </a:lnTo>
                                <a:lnTo>
                                  <a:pt x="6567570" y="639731"/>
                                </a:lnTo>
                                <a:lnTo>
                                  <a:pt x="6492240" y="640079"/>
                                </a:lnTo>
                                <a:lnTo>
                                  <a:pt x="6416909" y="639731"/>
                                </a:lnTo>
                                <a:lnTo>
                                  <a:pt x="6342474" y="638697"/>
                                </a:lnTo>
                                <a:lnTo>
                                  <a:pt x="6269014" y="636991"/>
                                </a:lnTo>
                                <a:lnTo>
                                  <a:pt x="6196603" y="634630"/>
                                </a:lnTo>
                                <a:lnTo>
                                  <a:pt x="6125320" y="631629"/>
                                </a:lnTo>
                                <a:lnTo>
                                  <a:pt x="6055241" y="628002"/>
                                </a:lnTo>
                                <a:lnTo>
                                  <a:pt x="5986442" y="623767"/>
                                </a:lnTo>
                                <a:lnTo>
                                  <a:pt x="5919001" y="618937"/>
                                </a:lnTo>
                                <a:lnTo>
                                  <a:pt x="5852995" y="613528"/>
                                </a:lnTo>
                                <a:lnTo>
                                  <a:pt x="5788500" y="607556"/>
                                </a:lnTo>
                                <a:lnTo>
                                  <a:pt x="5725594" y="601035"/>
                                </a:lnTo>
                                <a:lnTo>
                                  <a:pt x="5664352" y="593982"/>
                                </a:lnTo>
                                <a:lnTo>
                                  <a:pt x="5604852" y="586412"/>
                                </a:lnTo>
                                <a:lnTo>
                                  <a:pt x="5547171" y="578339"/>
                                </a:lnTo>
                                <a:lnTo>
                                  <a:pt x="5491385" y="569780"/>
                                </a:lnTo>
                                <a:lnTo>
                                  <a:pt x="5437571" y="560749"/>
                                </a:lnTo>
                                <a:lnTo>
                                  <a:pt x="5385807" y="551263"/>
                                </a:lnTo>
                                <a:lnTo>
                                  <a:pt x="5336168" y="541336"/>
                                </a:lnTo>
                                <a:lnTo>
                                  <a:pt x="5288733" y="530983"/>
                                </a:lnTo>
                                <a:lnTo>
                                  <a:pt x="5243577" y="520221"/>
                                </a:lnTo>
                                <a:lnTo>
                                  <a:pt x="5200778" y="509064"/>
                                </a:lnTo>
                                <a:lnTo>
                                  <a:pt x="5160411" y="497528"/>
                                </a:lnTo>
                                <a:lnTo>
                                  <a:pt x="5122555" y="485628"/>
                                </a:lnTo>
                                <a:lnTo>
                                  <a:pt x="5054681" y="460798"/>
                                </a:lnTo>
                                <a:lnTo>
                                  <a:pt x="4997769" y="434697"/>
                                </a:lnTo>
                                <a:lnTo>
                                  <a:pt x="4952434" y="407448"/>
                                </a:lnTo>
                                <a:lnTo>
                                  <a:pt x="4919291" y="379174"/>
                                </a:lnTo>
                                <a:lnTo>
                                  <a:pt x="4893781" y="335108"/>
                                </a:lnTo>
                                <a:lnTo>
                                  <a:pt x="4892040" y="320039"/>
                                </a:lnTo>
                                <a:close/>
                              </a:path>
                              <a:path w="9235440" h="4371340">
                                <a:moveTo>
                                  <a:pt x="4892040" y="1252727"/>
                                </a:moveTo>
                                <a:lnTo>
                                  <a:pt x="4907484" y="1208077"/>
                                </a:lnTo>
                                <a:lnTo>
                                  <a:pt x="4934301" y="1179336"/>
                                </a:lnTo>
                                <a:lnTo>
                                  <a:pt x="4973616" y="1151558"/>
                                </a:lnTo>
                                <a:lnTo>
                                  <a:pt x="5024816" y="1124868"/>
                                </a:lnTo>
                                <a:lnTo>
                                  <a:pt x="5087286" y="1099387"/>
                                </a:lnTo>
                                <a:lnTo>
                                  <a:pt x="5160411" y="1075239"/>
                                </a:lnTo>
                                <a:lnTo>
                                  <a:pt x="5200778" y="1063703"/>
                                </a:lnTo>
                                <a:lnTo>
                                  <a:pt x="5243577" y="1052546"/>
                                </a:lnTo>
                                <a:lnTo>
                                  <a:pt x="5288733" y="1041784"/>
                                </a:lnTo>
                                <a:lnTo>
                                  <a:pt x="5336168" y="1031431"/>
                                </a:lnTo>
                                <a:lnTo>
                                  <a:pt x="5385807" y="1021504"/>
                                </a:lnTo>
                                <a:lnTo>
                                  <a:pt x="5437571" y="1012018"/>
                                </a:lnTo>
                                <a:lnTo>
                                  <a:pt x="5491385" y="1002987"/>
                                </a:lnTo>
                                <a:lnTo>
                                  <a:pt x="5547171" y="994428"/>
                                </a:lnTo>
                                <a:lnTo>
                                  <a:pt x="5604852" y="986355"/>
                                </a:lnTo>
                                <a:lnTo>
                                  <a:pt x="5664352" y="978785"/>
                                </a:lnTo>
                                <a:lnTo>
                                  <a:pt x="5725594" y="971732"/>
                                </a:lnTo>
                                <a:lnTo>
                                  <a:pt x="5788500" y="965211"/>
                                </a:lnTo>
                                <a:lnTo>
                                  <a:pt x="5852995" y="959239"/>
                                </a:lnTo>
                                <a:lnTo>
                                  <a:pt x="5919001" y="953830"/>
                                </a:lnTo>
                                <a:lnTo>
                                  <a:pt x="5986442" y="949000"/>
                                </a:lnTo>
                                <a:lnTo>
                                  <a:pt x="6055241" y="944765"/>
                                </a:lnTo>
                                <a:lnTo>
                                  <a:pt x="6125320" y="941138"/>
                                </a:lnTo>
                                <a:lnTo>
                                  <a:pt x="6196603" y="938137"/>
                                </a:lnTo>
                                <a:lnTo>
                                  <a:pt x="6269014" y="935776"/>
                                </a:lnTo>
                                <a:lnTo>
                                  <a:pt x="6342474" y="934070"/>
                                </a:lnTo>
                                <a:lnTo>
                                  <a:pt x="6416909" y="933036"/>
                                </a:lnTo>
                                <a:lnTo>
                                  <a:pt x="6492240" y="932688"/>
                                </a:lnTo>
                                <a:lnTo>
                                  <a:pt x="6567570" y="933036"/>
                                </a:lnTo>
                                <a:lnTo>
                                  <a:pt x="6642005" y="934070"/>
                                </a:lnTo>
                                <a:lnTo>
                                  <a:pt x="6715465" y="935776"/>
                                </a:lnTo>
                                <a:lnTo>
                                  <a:pt x="6787876" y="938137"/>
                                </a:lnTo>
                                <a:lnTo>
                                  <a:pt x="6859159" y="941138"/>
                                </a:lnTo>
                                <a:lnTo>
                                  <a:pt x="6929238" y="944765"/>
                                </a:lnTo>
                                <a:lnTo>
                                  <a:pt x="6998037" y="949000"/>
                                </a:lnTo>
                                <a:lnTo>
                                  <a:pt x="7065478" y="953830"/>
                                </a:lnTo>
                                <a:lnTo>
                                  <a:pt x="7131484" y="959239"/>
                                </a:lnTo>
                                <a:lnTo>
                                  <a:pt x="7195979" y="965211"/>
                                </a:lnTo>
                                <a:lnTo>
                                  <a:pt x="7258885" y="971732"/>
                                </a:lnTo>
                                <a:lnTo>
                                  <a:pt x="7320127" y="978785"/>
                                </a:lnTo>
                                <a:lnTo>
                                  <a:pt x="7379627" y="986355"/>
                                </a:lnTo>
                                <a:lnTo>
                                  <a:pt x="7437308" y="994428"/>
                                </a:lnTo>
                                <a:lnTo>
                                  <a:pt x="7493094" y="1002987"/>
                                </a:lnTo>
                                <a:lnTo>
                                  <a:pt x="7546908" y="1012018"/>
                                </a:lnTo>
                                <a:lnTo>
                                  <a:pt x="7598672" y="1021504"/>
                                </a:lnTo>
                                <a:lnTo>
                                  <a:pt x="7648311" y="1031431"/>
                                </a:lnTo>
                                <a:lnTo>
                                  <a:pt x="7695746" y="1041784"/>
                                </a:lnTo>
                                <a:lnTo>
                                  <a:pt x="7740902" y="1052546"/>
                                </a:lnTo>
                                <a:lnTo>
                                  <a:pt x="7783701" y="1063703"/>
                                </a:lnTo>
                                <a:lnTo>
                                  <a:pt x="7824068" y="1075239"/>
                                </a:lnTo>
                                <a:lnTo>
                                  <a:pt x="7861924" y="1087139"/>
                                </a:lnTo>
                                <a:lnTo>
                                  <a:pt x="7929798" y="1111969"/>
                                </a:lnTo>
                                <a:lnTo>
                                  <a:pt x="7986710" y="1138070"/>
                                </a:lnTo>
                                <a:lnTo>
                                  <a:pt x="8032045" y="1165319"/>
                                </a:lnTo>
                                <a:lnTo>
                                  <a:pt x="8065188" y="1193593"/>
                                </a:lnTo>
                                <a:lnTo>
                                  <a:pt x="8090698" y="1237659"/>
                                </a:lnTo>
                                <a:lnTo>
                                  <a:pt x="8092439" y="1252727"/>
                                </a:lnTo>
                                <a:lnTo>
                                  <a:pt x="8090698" y="1267796"/>
                                </a:lnTo>
                                <a:lnTo>
                                  <a:pt x="8065188" y="1311862"/>
                                </a:lnTo>
                                <a:lnTo>
                                  <a:pt x="8032045" y="1340136"/>
                                </a:lnTo>
                                <a:lnTo>
                                  <a:pt x="7986710" y="1367385"/>
                                </a:lnTo>
                                <a:lnTo>
                                  <a:pt x="7929798" y="1393486"/>
                                </a:lnTo>
                                <a:lnTo>
                                  <a:pt x="7861924" y="1418316"/>
                                </a:lnTo>
                                <a:lnTo>
                                  <a:pt x="7824068" y="1430216"/>
                                </a:lnTo>
                                <a:lnTo>
                                  <a:pt x="7783701" y="1441752"/>
                                </a:lnTo>
                                <a:lnTo>
                                  <a:pt x="7740902" y="1452909"/>
                                </a:lnTo>
                                <a:lnTo>
                                  <a:pt x="7695746" y="1463671"/>
                                </a:lnTo>
                                <a:lnTo>
                                  <a:pt x="7648311" y="1474024"/>
                                </a:lnTo>
                                <a:lnTo>
                                  <a:pt x="7598672" y="1483951"/>
                                </a:lnTo>
                                <a:lnTo>
                                  <a:pt x="7546908" y="1493437"/>
                                </a:lnTo>
                                <a:lnTo>
                                  <a:pt x="7493094" y="1502468"/>
                                </a:lnTo>
                                <a:lnTo>
                                  <a:pt x="7437308" y="1511027"/>
                                </a:lnTo>
                                <a:lnTo>
                                  <a:pt x="7379627" y="1519100"/>
                                </a:lnTo>
                                <a:lnTo>
                                  <a:pt x="7320127" y="1526670"/>
                                </a:lnTo>
                                <a:lnTo>
                                  <a:pt x="7258885" y="1533723"/>
                                </a:lnTo>
                                <a:lnTo>
                                  <a:pt x="7195979" y="1540244"/>
                                </a:lnTo>
                                <a:lnTo>
                                  <a:pt x="7131484" y="1546216"/>
                                </a:lnTo>
                                <a:lnTo>
                                  <a:pt x="7065478" y="1551625"/>
                                </a:lnTo>
                                <a:lnTo>
                                  <a:pt x="6998037" y="1556455"/>
                                </a:lnTo>
                                <a:lnTo>
                                  <a:pt x="6929238" y="1560690"/>
                                </a:lnTo>
                                <a:lnTo>
                                  <a:pt x="6859159" y="1564317"/>
                                </a:lnTo>
                                <a:lnTo>
                                  <a:pt x="6787876" y="1567318"/>
                                </a:lnTo>
                                <a:lnTo>
                                  <a:pt x="6715465" y="1569679"/>
                                </a:lnTo>
                                <a:lnTo>
                                  <a:pt x="6642005" y="1571385"/>
                                </a:lnTo>
                                <a:lnTo>
                                  <a:pt x="6567570" y="1572419"/>
                                </a:lnTo>
                                <a:lnTo>
                                  <a:pt x="6492240" y="1572767"/>
                                </a:lnTo>
                                <a:lnTo>
                                  <a:pt x="6416909" y="1572419"/>
                                </a:lnTo>
                                <a:lnTo>
                                  <a:pt x="6342474" y="1571385"/>
                                </a:lnTo>
                                <a:lnTo>
                                  <a:pt x="6269014" y="1569679"/>
                                </a:lnTo>
                                <a:lnTo>
                                  <a:pt x="6196603" y="1567318"/>
                                </a:lnTo>
                                <a:lnTo>
                                  <a:pt x="6125320" y="1564317"/>
                                </a:lnTo>
                                <a:lnTo>
                                  <a:pt x="6055241" y="1560690"/>
                                </a:lnTo>
                                <a:lnTo>
                                  <a:pt x="5986442" y="1556455"/>
                                </a:lnTo>
                                <a:lnTo>
                                  <a:pt x="5919001" y="1551625"/>
                                </a:lnTo>
                                <a:lnTo>
                                  <a:pt x="5852995" y="1546216"/>
                                </a:lnTo>
                                <a:lnTo>
                                  <a:pt x="5788500" y="1540244"/>
                                </a:lnTo>
                                <a:lnTo>
                                  <a:pt x="5725594" y="1533723"/>
                                </a:lnTo>
                                <a:lnTo>
                                  <a:pt x="5664352" y="1526670"/>
                                </a:lnTo>
                                <a:lnTo>
                                  <a:pt x="5604852" y="1519100"/>
                                </a:lnTo>
                                <a:lnTo>
                                  <a:pt x="5547171" y="1511027"/>
                                </a:lnTo>
                                <a:lnTo>
                                  <a:pt x="5491385" y="1502468"/>
                                </a:lnTo>
                                <a:lnTo>
                                  <a:pt x="5437571" y="1493437"/>
                                </a:lnTo>
                                <a:lnTo>
                                  <a:pt x="5385807" y="1483951"/>
                                </a:lnTo>
                                <a:lnTo>
                                  <a:pt x="5336168" y="1474024"/>
                                </a:lnTo>
                                <a:lnTo>
                                  <a:pt x="5288733" y="1463671"/>
                                </a:lnTo>
                                <a:lnTo>
                                  <a:pt x="5243577" y="1452909"/>
                                </a:lnTo>
                                <a:lnTo>
                                  <a:pt x="5200778" y="1441752"/>
                                </a:lnTo>
                                <a:lnTo>
                                  <a:pt x="5160411" y="1430216"/>
                                </a:lnTo>
                                <a:lnTo>
                                  <a:pt x="5122555" y="1418316"/>
                                </a:lnTo>
                                <a:lnTo>
                                  <a:pt x="5054681" y="1393486"/>
                                </a:lnTo>
                                <a:lnTo>
                                  <a:pt x="4997769" y="1367385"/>
                                </a:lnTo>
                                <a:lnTo>
                                  <a:pt x="4952434" y="1340136"/>
                                </a:lnTo>
                                <a:lnTo>
                                  <a:pt x="4919291" y="1311862"/>
                                </a:lnTo>
                                <a:lnTo>
                                  <a:pt x="4893781" y="1267796"/>
                                </a:lnTo>
                                <a:lnTo>
                                  <a:pt x="4892040" y="1252727"/>
                                </a:lnTo>
                                <a:close/>
                              </a:path>
                              <a:path w="9235440" h="4371340">
                                <a:moveTo>
                                  <a:pt x="4892040" y="2185416"/>
                                </a:moveTo>
                                <a:lnTo>
                                  <a:pt x="4907484" y="2140765"/>
                                </a:lnTo>
                                <a:lnTo>
                                  <a:pt x="4934301" y="2112024"/>
                                </a:lnTo>
                                <a:lnTo>
                                  <a:pt x="4973616" y="2084246"/>
                                </a:lnTo>
                                <a:lnTo>
                                  <a:pt x="5024816" y="2057556"/>
                                </a:lnTo>
                                <a:lnTo>
                                  <a:pt x="5087286" y="2032075"/>
                                </a:lnTo>
                                <a:lnTo>
                                  <a:pt x="5160411" y="2007927"/>
                                </a:lnTo>
                                <a:lnTo>
                                  <a:pt x="5200778" y="1996391"/>
                                </a:lnTo>
                                <a:lnTo>
                                  <a:pt x="5243577" y="1985234"/>
                                </a:lnTo>
                                <a:lnTo>
                                  <a:pt x="5288733" y="1974472"/>
                                </a:lnTo>
                                <a:lnTo>
                                  <a:pt x="5336168" y="1964119"/>
                                </a:lnTo>
                                <a:lnTo>
                                  <a:pt x="5385807" y="1954192"/>
                                </a:lnTo>
                                <a:lnTo>
                                  <a:pt x="5437571" y="1944706"/>
                                </a:lnTo>
                                <a:lnTo>
                                  <a:pt x="5491385" y="1935675"/>
                                </a:lnTo>
                                <a:lnTo>
                                  <a:pt x="5547171" y="1927116"/>
                                </a:lnTo>
                                <a:lnTo>
                                  <a:pt x="5604852" y="1919043"/>
                                </a:lnTo>
                                <a:lnTo>
                                  <a:pt x="5664352" y="1911473"/>
                                </a:lnTo>
                                <a:lnTo>
                                  <a:pt x="5725594" y="1904420"/>
                                </a:lnTo>
                                <a:lnTo>
                                  <a:pt x="5788500" y="1897899"/>
                                </a:lnTo>
                                <a:lnTo>
                                  <a:pt x="5852995" y="1891927"/>
                                </a:lnTo>
                                <a:lnTo>
                                  <a:pt x="5919001" y="1886518"/>
                                </a:lnTo>
                                <a:lnTo>
                                  <a:pt x="5986442" y="1881688"/>
                                </a:lnTo>
                                <a:lnTo>
                                  <a:pt x="6055241" y="1877453"/>
                                </a:lnTo>
                                <a:lnTo>
                                  <a:pt x="6125320" y="1873826"/>
                                </a:lnTo>
                                <a:lnTo>
                                  <a:pt x="6196603" y="1870825"/>
                                </a:lnTo>
                                <a:lnTo>
                                  <a:pt x="6269014" y="1868464"/>
                                </a:lnTo>
                                <a:lnTo>
                                  <a:pt x="6342474" y="1866758"/>
                                </a:lnTo>
                                <a:lnTo>
                                  <a:pt x="6416909" y="1865724"/>
                                </a:lnTo>
                                <a:lnTo>
                                  <a:pt x="6492240" y="1865376"/>
                                </a:lnTo>
                                <a:lnTo>
                                  <a:pt x="6567570" y="1865724"/>
                                </a:lnTo>
                                <a:lnTo>
                                  <a:pt x="6642005" y="1866758"/>
                                </a:lnTo>
                                <a:lnTo>
                                  <a:pt x="6715465" y="1868464"/>
                                </a:lnTo>
                                <a:lnTo>
                                  <a:pt x="6787876" y="1870825"/>
                                </a:lnTo>
                                <a:lnTo>
                                  <a:pt x="6859159" y="1873826"/>
                                </a:lnTo>
                                <a:lnTo>
                                  <a:pt x="6929238" y="1877453"/>
                                </a:lnTo>
                                <a:lnTo>
                                  <a:pt x="6998037" y="1881688"/>
                                </a:lnTo>
                                <a:lnTo>
                                  <a:pt x="7065478" y="1886518"/>
                                </a:lnTo>
                                <a:lnTo>
                                  <a:pt x="7131484" y="1891927"/>
                                </a:lnTo>
                                <a:lnTo>
                                  <a:pt x="7195979" y="1897899"/>
                                </a:lnTo>
                                <a:lnTo>
                                  <a:pt x="7258885" y="1904420"/>
                                </a:lnTo>
                                <a:lnTo>
                                  <a:pt x="7320127" y="1911473"/>
                                </a:lnTo>
                                <a:lnTo>
                                  <a:pt x="7379627" y="1919043"/>
                                </a:lnTo>
                                <a:lnTo>
                                  <a:pt x="7437308" y="1927116"/>
                                </a:lnTo>
                                <a:lnTo>
                                  <a:pt x="7493094" y="1935675"/>
                                </a:lnTo>
                                <a:lnTo>
                                  <a:pt x="7546908" y="1944706"/>
                                </a:lnTo>
                                <a:lnTo>
                                  <a:pt x="7598672" y="1954192"/>
                                </a:lnTo>
                                <a:lnTo>
                                  <a:pt x="7648311" y="1964119"/>
                                </a:lnTo>
                                <a:lnTo>
                                  <a:pt x="7695746" y="1974472"/>
                                </a:lnTo>
                                <a:lnTo>
                                  <a:pt x="7740902" y="1985234"/>
                                </a:lnTo>
                                <a:lnTo>
                                  <a:pt x="7783701" y="1996391"/>
                                </a:lnTo>
                                <a:lnTo>
                                  <a:pt x="7824068" y="2007927"/>
                                </a:lnTo>
                                <a:lnTo>
                                  <a:pt x="7861924" y="2019827"/>
                                </a:lnTo>
                                <a:lnTo>
                                  <a:pt x="7929798" y="2044657"/>
                                </a:lnTo>
                                <a:lnTo>
                                  <a:pt x="7986710" y="2070758"/>
                                </a:lnTo>
                                <a:lnTo>
                                  <a:pt x="8032045" y="2098007"/>
                                </a:lnTo>
                                <a:lnTo>
                                  <a:pt x="8065188" y="2126281"/>
                                </a:lnTo>
                                <a:lnTo>
                                  <a:pt x="8090698" y="2170347"/>
                                </a:lnTo>
                                <a:lnTo>
                                  <a:pt x="8092439" y="2185416"/>
                                </a:lnTo>
                                <a:lnTo>
                                  <a:pt x="8090698" y="2200484"/>
                                </a:lnTo>
                                <a:lnTo>
                                  <a:pt x="8065188" y="2244550"/>
                                </a:lnTo>
                                <a:lnTo>
                                  <a:pt x="8032045" y="2272824"/>
                                </a:lnTo>
                                <a:lnTo>
                                  <a:pt x="7986710" y="2300073"/>
                                </a:lnTo>
                                <a:lnTo>
                                  <a:pt x="7929798" y="2326174"/>
                                </a:lnTo>
                                <a:lnTo>
                                  <a:pt x="7861924" y="2351004"/>
                                </a:lnTo>
                                <a:lnTo>
                                  <a:pt x="7824068" y="2362904"/>
                                </a:lnTo>
                                <a:lnTo>
                                  <a:pt x="7783701" y="2374440"/>
                                </a:lnTo>
                                <a:lnTo>
                                  <a:pt x="7740902" y="2385597"/>
                                </a:lnTo>
                                <a:lnTo>
                                  <a:pt x="7695746" y="2396359"/>
                                </a:lnTo>
                                <a:lnTo>
                                  <a:pt x="7648311" y="2406712"/>
                                </a:lnTo>
                                <a:lnTo>
                                  <a:pt x="7598672" y="2416639"/>
                                </a:lnTo>
                                <a:lnTo>
                                  <a:pt x="7546908" y="2426125"/>
                                </a:lnTo>
                                <a:lnTo>
                                  <a:pt x="7493094" y="2435156"/>
                                </a:lnTo>
                                <a:lnTo>
                                  <a:pt x="7437308" y="2443715"/>
                                </a:lnTo>
                                <a:lnTo>
                                  <a:pt x="7379627" y="2451788"/>
                                </a:lnTo>
                                <a:lnTo>
                                  <a:pt x="7320127" y="2459358"/>
                                </a:lnTo>
                                <a:lnTo>
                                  <a:pt x="7258885" y="2466411"/>
                                </a:lnTo>
                                <a:lnTo>
                                  <a:pt x="7195979" y="2472932"/>
                                </a:lnTo>
                                <a:lnTo>
                                  <a:pt x="7131484" y="2478904"/>
                                </a:lnTo>
                                <a:lnTo>
                                  <a:pt x="7065478" y="2484313"/>
                                </a:lnTo>
                                <a:lnTo>
                                  <a:pt x="6998037" y="2489143"/>
                                </a:lnTo>
                                <a:lnTo>
                                  <a:pt x="6929238" y="2493378"/>
                                </a:lnTo>
                                <a:lnTo>
                                  <a:pt x="6859159" y="2497005"/>
                                </a:lnTo>
                                <a:lnTo>
                                  <a:pt x="6787876" y="2500006"/>
                                </a:lnTo>
                                <a:lnTo>
                                  <a:pt x="6715465" y="2502367"/>
                                </a:lnTo>
                                <a:lnTo>
                                  <a:pt x="6642005" y="2504073"/>
                                </a:lnTo>
                                <a:lnTo>
                                  <a:pt x="6567570" y="2505107"/>
                                </a:lnTo>
                                <a:lnTo>
                                  <a:pt x="6492240" y="2505456"/>
                                </a:lnTo>
                                <a:lnTo>
                                  <a:pt x="6416909" y="2505107"/>
                                </a:lnTo>
                                <a:lnTo>
                                  <a:pt x="6342474" y="2504073"/>
                                </a:lnTo>
                                <a:lnTo>
                                  <a:pt x="6269014" y="2502367"/>
                                </a:lnTo>
                                <a:lnTo>
                                  <a:pt x="6196603" y="2500006"/>
                                </a:lnTo>
                                <a:lnTo>
                                  <a:pt x="6125320" y="2497005"/>
                                </a:lnTo>
                                <a:lnTo>
                                  <a:pt x="6055241" y="2493378"/>
                                </a:lnTo>
                                <a:lnTo>
                                  <a:pt x="5986442" y="2489143"/>
                                </a:lnTo>
                                <a:lnTo>
                                  <a:pt x="5919001" y="2484313"/>
                                </a:lnTo>
                                <a:lnTo>
                                  <a:pt x="5852995" y="2478904"/>
                                </a:lnTo>
                                <a:lnTo>
                                  <a:pt x="5788500" y="2472932"/>
                                </a:lnTo>
                                <a:lnTo>
                                  <a:pt x="5725594" y="2466411"/>
                                </a:lnTo>
                                <a:lnTo>
                                  <a:pt x="5664352" y="2459358"/>
                                </a:lnTo>
                                <a:lnTo>
                                  <a:pt x="5604852" y="2451788"/>
                                </a:lnTo>
                                <a:lnTo>
                                  <a:pt x="5547171" y="2443715"/>
                                </a:lnTo>
                                <a:lnTo>
                                  <a:pt x="5491385" y="2435156"/>
                                </a:lnTo>
                                <a:lnTo>
                                  <a:pt x="5437571" y="2426125"/>
                                </a:lnTo>
                                <a:lnTo>
                                  <a:pt x="5385807" y="2416639"/>
                                </a:lnTo>
                                <a:lnTo>
                                  <a:pt x="5336168" y="2406712"/>
                                </a:lnTo>
                                <a:lnTo>
                                  <a:pt x="5288733" y="2396359"/>
                                </a:lnTo>
                                <a:lnTo>
                                  <a:pt x="5243577" y="2385597"/>
                                </a:lnTo>
                                <a:lnTo>
                                  <a:pt x="5200778" y="2374440"/>
                                </a:lnTo>
                                <a:lnTo>
                                  <a:pt x="5160411" y="2362904"/>
                                </a:lnTo>
                                <a:lnTo>
                                  <a:pt x="5122555" y="2351004"/>
                                </a:lnTo>
                                <a:lnTo>
                                  <a:pt x="5054681" y="2326174"/>
                                </a:lnTo>
                                <a:lnTo>
                                  <a:pt x="4997769" y="2300073"/>
                                </a:lnTo>
                                <a:lnTo>
                                  <a:pt x="4952434" y="2272824"/>
                                </a:lnTo>
                                <a:lnTo>
                                  <a:pt x="4919291" y="2244550"/>
                                </a:lnTo>
                                <a:lnTo>
                                  <a:pt x="4893781" y="2200484"/>
                                </a:lnTo>
                                <a:lnTo>
                                  <a:pt x="4892040" y="2185416"/>
                                </a:lnTo>
                                <a:close/>
                              </a:path>
                              <a:path w="9235440" h="4371340">
                                <a:moveTo>
                                  <a:pt x="4892040" y="3118104"/>
                                </a:moveTo>
                                <a:lnTo>
                                  <a:pt x="4907484" y="3073453"/>
                                </a:lnTo>
                                <a:lnTo>
                                  <a:pt x="4934301" y="3044712"/>
                                </a:lnTo>
                                <a:lnTo>
                                  <a:pt x="4973616" y="3016934"/>
                                </a:lnTo>
                                <a:lnTo>
                                  <a:pt x="5024816" y="2990244"/>
                                </a:lnTo>
                                <a:lnTo>
                                  <a:pt x="5087286" y="2964763"/>
                                </a:lnTo>
                                <a:lnTo>
                                  <a:pt x="5160411" y="2940615"/>
                                </a:lnTo>
                                <a:lnTo>
                                  <a:pt x="5200778" y="2929079"/>
                                </a:lnTo>
                                <a:lnTo>
                                  <a:pt x="5243577" y="2917922"/>
                                </a:lnTo>
                                <a:lnTo>
                                  <a:pt x="5288733" y="2907160"/>
                                </a:lnTo>
                                <a:lnTo>
                                  <a:pt x="5336168" y="2896807"/>
                                </a:lnTo>
                                <a:lnTo>
                                  <a:pt x="5385807" y="2886880"/>
                                </a:lnTo>
                                <a:lnTo>
                                  <a:pt x="5437571" y="2877394"/>
                                </a:lnTo>
                                <a:lnTo>
                                  <a:pt x="5491385" y="2868363"/>
                                </a:lnTo>
                                <a:lnTo>
                                  <a:pt x="5547171" y="2859804"/>
                                </a:lnTo>
                                <a:lnTo>
                                  <a:pt x="5604852" y="2851731"/>
                                </a:lnTo>
                                <a:lnTo>
                                  <a:pt x="5664352" y="2844161"/>
                                </a:lnTo>
                                <a:lnTo>
                                  <a:pt x="5725594" y="2837108"/>
                                </a:lnTo>
                                <a:lnTo>
                                  <a:pt x="5788500" y="2830587"/>
                                </a:lnTo>
                                <a:lnTo>
                                  <a:pt x="5852995" y="2824615"/>
                                </a:lnTo>
                                <a:lnTo>
                                  <a:pt x="5919001" y="2819206"/>
                                </a:lnTo>
                                <a:lnTo>
                                  <a:pt x="5986442" y="2814376"/>
                                </a:lnTo>
                                <a:lnTo>
                                  <a:pt x="6055241" y="2810141"/>
                                </a:lnTo>
                                <a:lnTo>
                                  <a:pt x="6125320" y="2806514"/>
                                </a:lnTo>
                                <a:lnTo>
                                  <a:pt x="6196603" y="2803513"/>
                                </a:lnTo>
                                <a:lnTo>
                                  <a:pt x="6269014" y="2801152"/>
                                </a:lnTo>
                                <a:lnTo>
                                  <a:pt x="6342474" y="2799446"/>
                                </a:lnTo>
                                <a:lnTo>
                                  <a:pt x="6416909" y="2798412"/>
                                </a:lnTo>
                                <a:lnTo>
                                  <a:pt x="6492240" y="2798064"/>
                                </a:lnTo>
                                <a:lnTo>
                                  <a:pt x="6567570" y="2798412"/>
                                </a:lnTo>
                                <a:lnTo>
                                  <a:pt x="6642005" y="2799446"/>
                                </a:lnTo>
                                <a:lnTo>
                                  <a:pt x="6715465" y="2801152"/>
                                </a:lnTo>
                                <a:lnTo>
                                  <a:pt x="6787876" y="2803513"/>
                                </a:lnTo>
                                <a:lnTo>
                                  <a:pt x="6859159" y="2806514"/>
                                </a:lnTo>
                                <a:lnTo>
                                  <a:pt x="6929238" y="2810141"/>
                                </a:lnTo>
                                <a:lnTo>
                                  <a:pt x="6998037" y="2814376"/>
                                </a:lnTo>
                                <a:lnTo>
                                  <a:pt x="7065478" y="2819206"/>
                                </a:lnTo>
                                <a:lnTo>
                                  <a:pt x="7131484" y="2824615"/>
                                </a:lnTo>
                                <a:lnTo>
                                  <a:pt x="7195979" y="2830587"/>
                                </a:lnTo>
                                <a:lnTo>
                                  <a:pt x="7258885" y="2837108"/>
                                </a:lnTo>
                                <a:lnTo>
                                  <a:pt x="7320127" y="2844161"/>
                                </a:lnTo>
                                <a:lnTo>
                                  <a:pt x="7379627" y="2851731"/>
                                </a:lnTo>
                                <a:lnTo>
                                  <a:pt x="7437308" y="2859804"/>
                                </a:lnTo>
                                <a:lnTo>
                                  <a:pt x="7493094" y="2868363"/>
                                </a:lnTo>
                                <a:lnTo>
                                  <a:pt x="7546908" y="2877394"/>
                                </a:lnTo>
                                <a:lnTo>
                                  <a:pt x="7598672" y="2886880"/>
                                </a:lnTo>
                                <a:lnTo>
                                  <a:pt x="7648311" y="2896807"/>
                                </a:lnTo>
                                <a:lnTo>
                                  <a:pt x="7695746" y="2907160"/>
                                </a:lnTo>
                                <a:lnTo>
                                  <a:pt x="7740902" y="2917922"/>
                                </a:lnTo>
                                <a:lnTo>
                                  <a:pt x="7783701" y="2929079"/>
                                </a:lnTo>
                                <a:lnTo>
                                  <a:pt x="7824068" y="2940615"/>
                                </a:lnTo>
                                <a:lnTo>
                                  <a:pt x="7861924" y="2952515"/>
                                </a:lnTo>
                                <a:lnTo>
                                  <a:pt x="7929798" y="2977345"/>
                                </a:lnTo>
                                <a:lnTo>
                                  <a:pt x="7986710" y="3003446"/>
                                </a:lnTo>
                                <a:lnTo>
                                  <a:pt x="8032045" y="3030695"/>
                                </a:lnTo>
                                <a:lnTo>
                                  <a:pt x="8065188" y="3058969"/>
                                </a:lnTo>
                                <a:lnTo>
                                  <a:pt x="8090698" y="3103035"/>
                                </a:lnTo>
                                <a:lnTo>
                                  <a:pt x="8092439" y="3118104"/>
                                </a:lnTo>
                                <a:lnTo>
                                  <a:pt x="8090698" y="3133172"/>
                                </a:lnTo>
                                <a:lnTo>
                                  <a:pt x="8065188" y="3177238"/>
                                </a:lnTo>
                                <a:lnTo>
                                  <a:pt x="8032045" y="3205512"/>
                                </a:lnTo>
                                <a:lnTo>
                                  <a:pt x="7986710" y="3232761"/>
                                </a:lnTo>
                                <a:lnTo>
                                  <a:pt x="7929798" y="3258862"/>
                                </a:lnTo>
                                <a:lnTo>
                                  <a:pt x="7861924" y="3283692"/>
                                </a:lnTo>
                                <a:lnTo>
                                  <a:pt x="7824068" y="3295592"/>
                                </a:lnTo>
                                <a:lnTo>
                                  <a:pt x="7783701" y="3307128"/>
                                </a:lnTo>
                                <a:lnTo>
                                  <a:pt x="7740902" y="3318285"/>
                                </a:lnTo>
                                <a:lnTo>
                                  <a:pt x="7695746" y="3329047"/>
                                </a:lnTo>
                                <a:lnTo>
                                  <a:pt x="7648311" y="3339400"/>
                                </a:lnTo>
                                <a:lnTo>
                                  <a:pt x="7598672" y="3349327"/>
                                </a:lnTo>
                                <a:lnTo>
                                  <a:pt x="7546908" y="3358813"/>
                                </a:lnTo>
                                <a:lnTo>
                                  <a:pt x="7493094" y="3367844"/>
                                </a:lnTo>
                                <a:lnTo>
                                  <a:pt x="7437308" y="3376403"/>
                                </a:lnTo>
                                <a:lnTo>
                                  <a:pt x="7379627" y="3384476"/>
                                </a:lnTo>
                                <a:lnTo>
                                  <a:pt x="7320127" y="3392046"/>
                                </a:lnTo>
                                <a:lnTo>
                                  <a:pt x="7258885" y="3399099"/>
                                </a:lnTo>
                                <a:lnTo>
                                  <a:pt x="7195979" y="3405620"/>
                                </a:lnTo>
                                <a:lnTo>
                                  <a:pt x="7131484" y="3411592"/>
                                </a:lnTo>
                                <a:lnTo>
                                  <a:pt x="7065478" y="3417001"/>
                                </a:lnTo>
                                <a:lnTo>
                                  <a:pt x="6998037" y="3421831"/>
                                </a:lnTo>
                                <a:lnTo>
                                  <a:pt x="6929238" y="3426066"/>
                                </a:lnTo>
                                <a:lnTo>
                                  <a:pt x="6859159" y="3429693"/>
                                </a:lnTo>
                                <a:lnTo>
                                  <a:pt x="6787876" y="3432694"/>
                                </a:lnTo>
                                <a:lnTo>
                                  <a:pt x="6715465" y="3435055"/>
                                </a:lnTo>
                                <a:lnTo>
                                  <a:pt x="6642005" y="3436761"/>
                                </a:lnTo>
                                <a:lnTo>
                                  <a:pt x="6567570" y="3437795"/>
                                </a:lnTo>
                                <a:lnTo>
                                  <a:pt x="6492240" y="3438144"/>
                                </a:lnTo>
                                <a:lnTo>
                                  <a:pt x="6416909" y="3437795"/>
                                </a:lnTo>
                                <a:lnTo>
                                  <a:pt x="6342474" y="3436761"/>
                                </a:lnTo>
                                <a:lnTo>
                                  <a:pt x="6269014" y="3435055"/>
                                </a:lnTo>
                                <a:lnTo>
                                  <a:pt x="6196603" y="3432694"/>
                                </a:lnTo>
                                <a:lnTo>
                                  <a:pt x="6125320" y="3429693"/>
                                </a:lnTo>
                                <a:lnTo>
                                  <a:pt x="6055241" y="3426066"/>
                                </a:lnTo>
                                <a:lnTo>
                                  <a:pt x="5986442" y="3421831"/>
                                </a:lnTo>
                                <a:lnTo>
                                  <a:pt x="5919001" y="3417001"/>
                                </a:lnTo>
                                <a:lnTo>
                                  <a:pt x="5852995" y="3411592"/>
                                </a:lnTo>
                                <a:lnTo>
                                  <a:pt x="5788500" y="3405620"/>
                                </a:lnTo>
                                <a:lnTo>
                                  <a:pt x="5725594" y="3399099"/>
                                </a:lnTo>
                                <a:lnTo>
                                  <a:pt x="5664352" y="3392046"/>
                                </a:lnTo>
                                <a:lnTo>
                                  <a:pt x="5604852" y="3384476"/>
                                </a:lnTo>
                                <a:lnTo>
                                  <a:pt x="5547171" y="3376403"/>
                                </a:lnTo>
                                <a:lnTo>
                                  <a:pt x="5491385" y="3367844"/>
                                </a:lnTo>
                                <a:lnTo>
                                  <a:pt x="5437571" y="3358813"/>
                                </a:lnTo>
                                <a:lnTo>
                                  <a:pt x="5385807" y="3349327"/>
                                </a:lnTo>
                                <a:lnTo>
                                  <a:pt x="5336168" y="3339400"/>
                                </a:lnTo>
                                <a:lnTo>
                                  <a:pt x="5288733" y="3329047"/>
                                </a:lnTo>
                                <a:lnTo>
                                  <a:pt x="5243577" y="3318285"/>
                                </a:lnTo>
                                <a:lnTo>
                                  <a:pt x="5200778" y="3307128"/>
                                </a:lnTo>
                                <a:lnTo>
                                  <a:pt x="5160411" y="3295592"/>
                                </a:lnTo>
                                <a:lnTo>
                                  <a:pt x="5122555" y="3283692"/>
                                </a:lnTo>
                                <a:lnTo>
                                  <a:pt x="5054681" y="3258862"/>
                                </a:lnTo>
                                <a:lnTo>
                                  <a:pt x="4997769" y="3232761"/>
                                </a:lnTo>
                                <a:lnTo>
                                  <a:pt x="4952434" y="3205512"/>
                                </a:lnTo>
                                <a:lnTo>
                                  <a:pt x="4919291" y="3177238"/>
                                </a:lnTo>
                                <a:lnTo>
                                  <a:pt x="4893781" y="3133172"/>
                                </a:lnTo>
                                <a:lnTo>
                                  <a:pt x="4892040" y="3118104"/>
                                </a:lnTo>
                                <a:close/>
                              </a:path>
                              <a:path w="9235440" h="4371340">
                                <a:moveTo>
                                  <a:pt x="4892040" y="4050791"/>
                                </a:moveTo>
                                <a:lnTo>
                                  <a:pt x="4907484" y="4006141"/>
                                </a:lnTo>
                                <a:lnTo>
                                  <a:pt x="4934301" y="3977400"/>
                                </a:lnTo>
                                <a:lnTo>
                                  <a:pt x="4973616" y="3949622"/>
                                </a:lnTo>
                                <a:lnTo>
                                  <a:pt x="5024816" y="3922932"/>
                                </a:lnTo>
                                <a:lnTo>
                                  <a:pt x="5087286" y="3897451"/>
                                </a:lnTo>
                                <a:lnTo>
                                  <a:pt x="5160411" y="3873303"/>
                                </a:lnTo>
                                <a:lnTo>
                                  <a:pt x="5200778" y="3861767"/>
                                </a:lnTo>
                                <a:lnTo>
                                  <a:pt x="5243577" y="3850610"/>
                                </a:lnTo>
                                <a:lnTo>
                                  <a:pt x="5288733" y="3839848"/>
                                </a:lnTo>
                                <a:lnTo>
                                  <a:pt x="5336168" y="3829495"/>
                                </a:lnTo>
                                <a:lnTo>
                                  <a:pt x="5385807" y="3819568"/>
                                </a:lnTo>
                                <a:lnTo>
                                  <a:pt x="5437571" y="3810082"/>
                                </a:lnTo>
                                <a:lnTo>
                                  <a:pt x="5491385" y="3801051"/>
                                </a:lnTo>
                                <a:lnTo>
                                  <a:pt x="5547171" y="3792492"/>
                                </a:lnTo>
                                <a:lnTo>
                                  <a:pt x="5604852" y="3784419"/>
                                </a:lnTo>
                                <a:lnTo>
                                  <a:pt x="5664352" y="3776849"/>
                                </a:lnTo>
                                <a:lnTo>
                                  <a:pt x="5725594" y="3769796"/>
                                </a:lnTo>
                                <a:lnTo>
                                  <a:pt x="5788500" y="3763275"/>
                                </a:lnTo>
                                <a:lnTo>
                                  <a:pt x="5852995" y="3757303"/>
                                </a:lnTo>
                                <a:lnTo>
                                  <a:pt x="5919001" y="3751894"/>
                                </a:lnTo>
                                <a:lnTo>
                                  <a:pt x="5986442" y="3747064"/>
                                </a:lnTo>
                                <a:lnTo>
                                  <a:pt x="6055241" y="3742829"/>
                                </a:lnTo>
                                <a:lnTo>
                                  <a:pt x="6125320" y="3739202"/>
                                </a:lnTo>
                                <a:lnTo>
                                  <a:pt x="6196603" y="3736201"/>
                                </a:lnTo>
                                <a:lnTo>
                                  <a:pt x="6269014" y="3733840"/>
                                </a:lnTo>
                                <a:lnTo>
                                  <a:pt x="6342474" y="3732134"/>
                                </a:lnTo>
                                <a:lnTo>
                                  <a:pt x="6416909" y="3731100"/>
                                </a:lnTo>
                                <a:lnTo>
                                  <a:pt x="6492240" y="3730752"/>
                                </a:lnTo>
                                <a:lnTo>
                                  <a:pt x="6567570" y="3731100"/>
                                </a:lnTo>
                                <a:lnTo>
                                  <a:pt x="6642005" y="3732134"/>
                                </a:lnTo>
                                <a:lnTo>
                                  <a:pt x="6715465" y="3733840"/>
                                </a:lnTo>
                                <a:lnTo>
                                  <a:pt x="6787876" y="3736201"/>
                                </a:lnTo>
                                <a:lnTo>
                                  <a:pt x="6859159" y="3739202"/>
                                </a:lnTo>
                                <a:lnTo>
                                  <a:pt x="6929238" y="3742829"/>
                                </a:lnTo>
                                <a:lnTo>
                                  <a:pt x="6998037" y="3747064"/>
                                </a:lnTo>
                                <a:lnTo>
                                  <a:pt x="7065478" y="3751894"/>
                                </a:lnTo>
                                <a:lnTo>
                                  <a:pt x="7131484" y="3757303"/>
                                </a:lnTo>
                                <a:lnTo>
                                  <a:pt x="7195979" y="3763275"/>
                                </a:lnTo>
                                <a:lnTo>
                                  <a:pt x="7258885" y="3769796"/>
                                </a:lnTo>
                                <a:lnTo>
                                  <a:pt x="7320127" y="3776849"/>
                                </a:lnTo>
                                <a:lnTo>
                                  <a:pt x="7379627" y="3784419"/>
                                </a:lnTo>
                                <a:lnTo>
                                  <a:pt x="7437308" y="3792492"/>
                                </a:lnTo>
                                <a:lnTo>
                                  <a:pt x="7493094" y="3801051"/>
                                </a:lnTo>
                                <a:lnTo>
                                  <a:pt x="7546908" y="3810082"/>
                                </a:lnTo>
                                <a:lnTo>
                                  <a:pt x="7598672" y="3819568"/>
                                </a:lnTo>
                                <a:lnTo>
                                  <a:pt x="7648311" y="3829495"/>
                                </a:lnTo>
                                <a:lnTo>
                                  <a:pt x="7695746" y="3839848"/>
                                </a:lnTo>
                                <a:lnTo>
                                  <a:pt x="7740902" y="3850610"/>
                                </a:lnTo>
                                <a:lnTo>
                                  <a:pt x="7783701" y="3861767"/>
                                </a:lnTo>
                                <a:lnTo>
                                  <a:pt x="7824068" y="3873303"/>
                                </a:lnTo>
                                <a:lnTo>
                                  <a:pt x="7861924" y="3885203"/>
                                </a:lnTo>
                                <a:lnTo>
                                  <a:pt x="7929798" y="3910033"/>
                                </a:lnTo>
                                <a:lnTo>
                                  <a:pt x="7986710" y="3936134"/>
                                </a:lnTo>
                                <a:lnTo>
                                  <a:pt x="8032045" y="3963383"/>
                                </a:lnTo>
                                <a:lnTo>
                                  <a:pt x="8065188" y="3991657"/>
                                </a:lnTo>
                                <a:lnTo>
                                  <a:pt x="8090698" y="4035723"/>
                                </a:lnTo>
                                <a:lnTo>
                                  <a:pt x="8092439" y="4050791"/>
                                </a:lnTo>
                                <a:lnTo>
                                  <a:pt x="8090698" y="4065858"/>
                                </a:lnTo>
                                <a:lnTo>
                                  <a:pt x="8065188" y="4109919"/>
                                </a:lnTo>
                                <a:lnTo>
                                  <a:pt x="8032045" y="4138191"/>
                                </a:lnTo>
                                <a:lnTo>
                                  <a:pt x="7986710" y="4165439"/>
                                </a:lnTo>
                                <a:lnTo>
                                  <a:pt x="7929798" y="4191539"/>
                                </a:lnTo>
                                <a:lnTo>
                                  <a:pt x="7861924" y="4216369"/>
                                </a:lnTo>
                                <a:lnTo>
                                  <a:pt x="7824068" y="4228269"/>
                                </a:lnTo>
                                <a:lnTo>
                                  <a:pt x="7783701" y="4239805"/>
                                </a:lnTo>
                                <a:lnTo>
                                  <a:pt x="7740902" y="4250962"/>
                                </a:lnTo>
                                <a:lnTo>
                                  <a:pt x="7695746" y="4261725"/>
                                </a:lnTo>
                                <a:lnTo>
                                  <a:pt x="7648311" y="4272078"/>
                                </a:lnTo>
                                <a:lnTo>
                                  <a:pt x="7598672" y="4282006"/>
                                </a:lnTo>
                                <a:lnTo>
                                  <a:pt x="7546908" y="4291493"/>
                                </a:lnTo>
                                <a:lnTo>
                                  <a:pt x="7493094" y="4300524"/>
                                </a:lnTo>
                                <a:lnTo>
                                  <a:pt x="7437308" y="4309084"/>
                                </a:lnTo>
                                <a:lnTo>
                                  <a:pt x="7379627" y="4317157"/>
                                </a:lnTo>
                                <a:lnTo>
                                  <a:pt x="7320127" y="4324728"/>
                                </a:lnTo>
                                <a:lnTo>
                                  <a:pt x="7258885" y="4331782"/>
                                </a:lnTo>
                                <a:lnTo>
                                  <a:pt x="7195979" y="4338303"/>
                                </a:lnTo>
                                <a:lnTo>
                                  <a:pt x="7131484" y="4344276"/>
                                </a:lnTo>
                                <a:lnTo>
                                  <a:pt x="7065478" y="4349686"/>
                                </a:lnTo>
                                <a:lnTo>
                                  <a:pt x="6998037" y="4354516"/>
                                </a:lnTo>
                                <a:lnTo>
                                  <a:pt x="6929238" y="4358753"/>
                                </a:lnTo>
                                <a:lnTo>
                                  <a:pt x="6859159" y="4362379"/>
                                </a:lnTo>
                                <a:lnTo>
                                  <a:pt x="6787876" y="4365381"/>
                                </a:lnTo>
                                <a:lnTo>
                                  <a:pt x="6715465" y="4367743"/>
                                </a:lnTo>
                                <a:lnTo>
                                  <a:pt x="6642005" y="4369448"/>
                                </a:lnTo>
                                <a:lnTo>
                                  <a:pt x="6567570" y="4370483"/>
                                </a:lnTo>
                                <a:lnTo>
                                  <a:pt x="6492240" y="4370832"/>
                                </a:lnTo>
                                <a:lnTo>
                                  <a:pt x="6416909" y="4370483"/>
                                </a:lnTo>
                                <a:lnTo>
                                  <a:pt x="6342474" y="4369448"/>
                                </a:lnTo>
                                <a:lnTo>
                                  <a:pt x="6269014" y="4367743"/>
                                </a:lnTo>
                                <a:lnTo>
                                  <a:pt x="6196603" y="4365381"/>
                                </a:lnTo>
                                <a:lnTo>
                                  <a:pt x="6125320" y="4362379"/>
                                </a:lnTo>
                                <a:lnTo>
                                  <a:pt x="6055241" y="4358753"/>
                                </a:lnTo>
                                <a:lnTo>
                                  <a:pt x="5986442" y="4354516"/>
                                </a:lnTo>
                                <a:lnTo>
                                  <a:pt x="5919001" y="4349686"/>
                                </a:lnTo>
                                <a:lnTo>
                                  <a:pt x="5852995" y="4344276"/>
                                </a:lnTo>
                                <a:lnTo>
                                  <a:pt x="5788500" y="4338303"/>
                                </a:lnTo>
                                <a:lnTo>
                                  <a:pt x="5725594" y="4331782"/>
                                </a:lnTo>
                                <a:lnTo>
                                  <a:pt x="5664352" y="4324728"/>
                                </a:lnTo>
                                <a:lnTo>
                                  <a:pt x="5604852" y="4317157"/>
                                </a:lnTo>
                                <a:lnTo>
                                  <a:pt x="5547171" y="4309084"/>
                                </a:lnTo>
                                <a:lnTo>
                                  <a:pt x="5491385" y="4300524"/>
                                </a:lnTo>
                                <a:lnTo>
                                  <a:pt x="5437571" y="4291493"/>
                                </a:lnTo>
                                <a:lnTo>
                                  <a:pt x="5385807" y="4282006"/>
                                </a:lnTo>
                                <a:lnTo>
                                  <a:pt x="5336168" y="4272078"/>
                                </a:lnTo>
                                <a:lnTo>
                                  <a:pt x="5288733" y="4261725"/>
                                </a:lnTo>
                                <a:lnTo>
                                  <a:pt x="5243577" y="4250962"/>
                                </a:lnTo>
                                <a:lnTo>
                                  <a:pt x="5200778" y="4239805"/>
                                </a:lnTo>
                                <a:lnTo>
                                  <a:pt x="5160411" y="4228269"/>
                                </a:lnTo>
                                <a:lnTo>
                                  <a:pt x="5122555" y="4216369"/>
                                </a:lnTo>
                                <a:lnTo>
                                  <a:pt x="5054681" y="4191539"/>
                                </a:lnTo>
                                <a:lnTo>
                                  <a:pt x="4997769" y="4165439"/>
                                </a:lnTo>
                                <a:lnTo>
                                  <a:pt x="4952434" y="4138191"/>
                                </a:lnTo>
                                <a:lnTo>
                                  <a:pt x="4919291" y="4109919"/>
                                </a:lnTo>
                                <a:lnTo>
                                  <a:pt x="4893781" y="4065858"/>
                                </a:lnTo>
                                <a:lnTo>
                                  <a:pt x="4892040" y="4050791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1F38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37160" y="2222373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74320">
                                <a:moveTo>
                                  <a:pt x="0" y="137160"/>
                                </a:moveTo>
                                <a:lnTo>
                                  <a:pt x="6992" y="93829"/>
                                </a:lnTo>
                                <a:lnTo>
                                  <a:pt x="26462" y="56180"/>
                                </a:lnTo>
                                <a:lnTo>
                                  <a:pt x="56153" y="26481"/>
                                </a:lnTo>
                                <a:lnTo>
                                  <a:pt x="93805" y="6998"/>
                                </a:lnTo>
                                <a:lnTo>
                                  <a:pt x="137159" y="0"/>
                                </a:lnTo>
                                <a:lnTo>
                                  <a:pt x="180514" y="6998"/>
                                </a:lnTo>
                                <a:lnTo>
                                  <a:pt x="218166" y="26481"/>
                                </a:lnTo>
                                <a:lnTo>
                                  <a:pt x="247857" y="56180"/>
                                </a:lnTo>
                                <a:lnTo>
                                  <a:pt x="267327" y="93829"/>
                                </a:lnTo>
                                <a:lnTo>
                                  <a:pt x="274320" y="137160"/>
                                </a:lnTo>
                                <a:lnTo>
                                  <a:pt x="267327" y="180490"/>
                                </a:lnTo>
                                <a:lnTo>
                                  <a:pt x="247857" y="218139"/>
                                </a:lnTo>
                                <a:lnTo>
                                  <a:pt x="218166" y="247838"/>
                                </a:lnTo>
                                <a:lnTo>
                                  <a:pt x="180514" y="267321"/>
                                </a:lnTo>
                                <a:lnTo>
                                  <a:pt x="137159" y="274320"/>
                                </a:lnTo>
                                <a:lnTo>
                                  <a:pt x="93805" y="267321"/>
                                </a:lnTo>
                                <a:lnTo>
                                  <a:pt x="56153" y="247838"/>
                                </a:lnTo>
                                <a:lnTo>
                                  <a:pt x="26462" y="218139"/>
                                </a:lnTo>
                                <a:lnTo>
                                  <a:pt x="6992" y="180490"/>
                                </a:lnTo>
                                <a:lnTo>
                                  <a:pt x="0" y="13716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1F38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2496692"/>
                            <a:ext cx="548640" cy="73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" h="731520">
                                <a:moveTo>
                                  <a:pt x="274319" y="0"/>
                                </a:moveTo>
                                <a:lnTo>
                                  <a:pt x="274319" y="411480"/>
                                </a:lnTo>
                              </a:path>
                              <a:path w="548640" h="731520">
                                <a:moveTo>
                                  <a:pt x="0" y="118872"/>
                                </a:moveTo>
                                <a:lnTo>
                                  <a:pt x="548640" y="118872"/>
                                </a:lnTo>
                              </a:path>
                              <a:path w="548640" h="731520">
                                <a:moveTo>
                                  <a:pt x="274319" y="411480"/>
                                </a:moveTo>
                                <a:lnTo>
                                  <a:pt x="45719" y="731519"/>
                                </a:lnTo>
                              </a:path>
                              <a:path w="548640" h="731520">
                                <a:moveTo>
                                  <a:pt x="274319" y="411480"/>
                                </a:moveTo>
                                <a:lnTo>
                                  <a:pt x="502919" y="731519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F38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9921240" y="1399413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74320">
                                <a:moveTo>
                                  <a:pt x="0" y="137159"/>
                                </a:moveTo>
                                <a:lnTo>
                                  <a:pt x="6998" y="93829"/>
                                </a:lnTo>
                                <a:lnTo>
                                  <a:pt x="26481" y="56180"/>
                                </a:lnTo>
                                <a:lnTo>
                                  <a:pt x="56180" y="26481"/>
                                </a:lnTo>
                                <a:lnTo>
                                  <a:pt x="93829" y="6998"/>
                                </a:lnTo>
                                <a:lnTo>
                                  <a:pt x="137159" y="0"/>
                                </a:lnTo>
                                <a:lnTo>
                                  <a:pt x="180490" y="6998"/>
                                </a:lnTo>
                                <a:lnTo>
                                  <a:pt x="218139" y="26481"/>
                                </a:lnTo>
                                <a:lnTo>
                                  <a:pt x="247838" y="56180"/>
                                </a:lnTo>
                                <a:lnTo>
                                  <a:pt x="267321" y="93829"/>
                                </a:lnTo>
                                <a:lnTo>
                                  <a:pt x="274319" y="137159"/>
                                </a:lnTo>
                                <a:lnTo>
                                  <a:pt x="267321" y="180490"/>
                                </a:lnTo>
                                <a:lnTo>
                                  <a:pt x="247838" y="218139"/>
                                </a:lnTo>
                                <a:lnTo>
                                  <a:pt x="218139" y="247838"/>
                                </a:lnTo>
                                <a:lnTo>
                                  <a:pt x="180490" y="267321"/>
                                </a:lnTo>
                                <a:lnTo>
                                  <a:pt x="137159" y="274319"/>
                                </a:lnTo>
                                <a:lnTo>
                                  <a:pt x="93829" y="267321"/>
                                </a:lnTo>
                                <a:lnTo>
                                  <a:pt x="56180" y="247838"/>
                                </a:lnTo>
                                <a:lnTo>
                                  <a:pt x="26481" y="218139"/>
                                </a:lnTo>
                                <a:lnTo>
                                  <a:pt x="6998" y="180490"/>
                                </a:lnTo>
                                <a:lnTo>
                                  <a:pt x="0" y="13715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1F38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9784080" y="1673732"/>
                            <a:ext cx="548640" cy="73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" h="731520">
                                <a:moveTo>
                                  <a:pt x="274320" y="0"/>
                                </a:moveTo>
                                <a:lnTo>
                                  <a:pt x="274320" y="411480"/>
                                </a:lnTo>
                              </a:path>
                              <a:path w="548640" h="731520">
                                <a:moveTo>
                                  <a:pt x="0" y="118872"/>
                                </a:moveTo>
                                <a:lnTo>
                                  <a:pt x="548640" y="118872"/>
                                </a:lnTo>
                              </a:path>
                              <a:path w="548640" h="731520">
                                <a:moveTo>
                                  <a:pt x="274320" y="411480"/>
                                </a:moveTo>
                                <a:lnTo>
                                  <a:pt x="45720" y="731520"/>
                                </a:lnTo>
                              </a:path>
                              <a:path w="548640" h="731520">
                                <a:moveTo>
                                  <a:pt x="274320" y="411480"/>
                                </a:moveTo>
                                <a:lnTo>
                                  <a:pt x="502920" y="73152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F38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9921240" y="3776853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74320">
                                <a:moveTo>
                                  <a:pt x="0" y="137159"/>
                                </a:moveTo>
                                <a:lnTo>
                                  <a:pt x="6998" y="93829"/>
                                </a:lnTo>
                                <a:lnTo>
                                  <a:pt x="26481" y="56180"/>
                                </a:lnTo>
                                <a:lnTo>
                                  <a:pt x="56180" y="26481"/>
                                </a:lnTo>
                                <a:lnTo>
                                  <a:pt x="93829" y="6998"/>
                                </a:lnTo>
                                <a:lnTo>
                                  <a:pt x="137159" y="0"/>
                                </a:lnTo>
                                <a:lnTo>
                                  <a:pt x="180490" y="6998"/>
                                </a:lnTo>
                                <a:lnTo>
                                  <a:pt x="218139" y="26481"/>
                                </a:lnTo>
                                <a:lnTo>
                                  <a:pt x="247838" y="56180"/>
                                </a:lnTo>
                                <a:lnTo>
                                  <a:pt x="267321" y="93829"/>
                                </a:lnTo>
                                <a:lnTo>
                                  <a:pt x="274319" y="137159"/>
                                </a:lnTo>
                                <a:lnTo>
                                  <a:pt x="267321" y="180490"/>
                                </a:lnTo>
                                <a:lnTo>
                                  <a:pt x="247838" y="218139"/>
                                </a:lnTo>
                                <a:lnTo>
                                  <a:pt x="218139" y="247838"/>
                                </a:lnTo>
                                <a:lnTo>
                                  <a:pt x="180490" y="267321"/>
                                </a:lnTo>
                                <a:lnTo>
                                  <a:pt x="137159" y="274319"/>
                                </a:lnTo>
                                <a:lnTo>
                                  <a:pt x="93829" y="267321"/>
                                </a:lnTo>
                                <a:lnTo>
                                  <a:pt x="56180" y="247838"/>
                                </a:lnTo>
                                <a:lnTo>
                                  <a:pt x="26481" y="218139"/>
                                </a:lnTo>
                                <a:lnTo>
                                  <a:pt x="6998" y="180490"/>
                                </a:lnTo>
                                <a:lnTo>
                                  <a:pt x="0" y="13715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1F38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9784080" y="4051172"/>
                            <a:ext cx="548640" cy="73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" h="731520">
                                <a:moveTo>
                                  <a:pt x="274320" y="0"/>
                                </a:moveTo>
                                <a:lnTo>
                                  <a:pt x="274320" y="411479"/>
                                </a:lnTo>
                              </a:path>
                              <a:path w="548640" h="731520">
                                <a:moveTo>
                                  <a:pt x="0" y="118871"/>
                                </a:moveTo>
                                <a:lnTo>
                                  <a:pt x="548640" y="118871"/>
                                </a:lnTo>
                              </a:path>
                              <a:path w="548640" h="731520">
                                <a:moveTo>
                                  <a:pt x="274320" y="411479"/>
                                </a:moveTo>
                                <a:lnTo>
                                  <a:pt x="45720" y="731519"/>
                                </a:lnTo>
                              </a:path>
                              <a:path w="548640" h="731520">
                                <a:moveTo>
                                  <a:pt x="274320" y="411479"/>
                                </a:moveTo>
                                <a:lnTo>
                                  <a:pt x="502920" y="731519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F38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-4.8pt;height:411.9pt;width:813.6pt;mso-position-horizontal-relative:page;z-index:-251652096;mso-width-relative:page;mso-height-relative:page;" coordsize="10332720,5231130" o:gfxdata="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">
                <o:lock v:ext="edit" aspectratio="f"/>
                <v:shape id="Graphic 11" o:spid="_x0000_s1026" o:spt="100" style="position:absolute;left:1463039;top:9525;height:5212080;width:7406640;" filled="f" stroked="t" coordsize="7406640,5212080" o:gfxdata="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YVWtK5AAAA2wAA&#10;AA8AAAAAAAAAAQAgAAAAIgAAAGRycy9kb3ducmV2LnhtbFBLAQIUABQAAAAIAIdO4kAzLwWeOwAA&#10;ADkAAAAQAAAAAAAAAAEAIAAAAAgBAABkcnMvc2hhcGV4bWwueG1sUEsFBgAAAAAGAAYAWwEAALID&#10;AAAAAA==&#10;" path="m0,5212080l7406640,5212080,7406640,0,0,0,0,5212080xe">
                  <v:fill on="f" focussize="0,0"/>
                  <v:stroke weight="1.5pt" color="#7E7E7E" joinstyle="round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3253740;top:1289684;height:1225550;width:76200;" fillcolor="#1F3863" filled="t" stroked="f" coordsize="76200,1225550" o:gfxdata="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nAi9K8AAAA&#10;2wAAAA8AAAAAAAAAAQAgAAAAIgAAAGRycy9kb3ducmV2LnhtbFBLAQIUABQAAAAIAIdO4kAzLwWe&#10;OwAAADkAAAAQAAAAAAAAAAEAIAAAAAsBAABkcnMvc2hhcGV4bWwueG1sUEsFBgAAAAAGAAYAWwEA&#10;ALUDAAAAAA==&#10;" path="m45974,1161796l30099,1161796,30099,1225296,45974,1225296,45974,1161796xem45974,1050671l30099,1050671,30099,1114171,45974,1114171,45974,1050671xem45974,229108l30099,229108,30099,292608,45974,292608,45974,229108xem45974,117983l30099,117983,30099,181483,45974,181483,45974,117983xem76200,1008888l73279,1003046,69850,996188,38100,932688,0,1008888,76200,1008888xem76200,76200l73279,70358,69850,63500,38100,0,0,76200,76200,762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548640;top:649605;height:4371340;width:9235440;" filled="f" stroked="t" coordsize="9235440,4371340" o:gfxdata="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mMNqS8AAAA&#10;2wAAAA8AAAAAAAAAAQAgAAAAIgAAAGRycy9kb3ducmV2LnhtbFBLAQIUABQAAAAIAIdO4kAzLwWe&#10;OwAAADkAAAAQAAAAAAAAAAEAIAAAAAsBAABkcnMvc2hhcGV4bWwueG1sUEsFBgAAAAAGAAYAWwEA&#10;ALUDAAAAAA==&#10;" path="m0,1965960l1142999,320039em0,1965960l1142999,1252727em0,1965960l1142999,2185416em0,1965960l1142999,3118104em0,1965960l1142999,4050791em9235440,1143000l8092439,320039em9235440,1143000l8092439,1252727em9235440,1143000l8092439,2185416em9235440,1143000l8092439,3118104em9235440,3520440l8092439,4050791em1142999,320039l1158444,275389,1185261,246648,1224576,218870,1275776,192180,1338246,166699,1411371,142551,1451738,131015,1494537,119858,1539693,109096,1587128,98743,1636767,88816,1688531,79330,1742345,70299,1798131,61740,1855812,53667,1915312,46097,1976554,39044,2039460,32523,2103955,26551,2169961,21142,2237402,16312,2306201,12077,2376280,8450,2447563,5449,2519974,3088,2593434,1382,2667869,348,2743200,0,2818530,348,2892965,1382,2966425,3088,3038836,5449,3110119,8450,3180198,12077,3248997,16312,3316438,21142,3382444,26551,3446939,32523,3509845,39044,3571087,46097,3630587,53667,3688268,61740,3744054,70299,3797868,79330,3849632,88816,3899271,98743,3946706,109096,3991862,119858,4034661,131015,4075028,142551,4112884,154451,4180758,179281,4237670,205382,4283005,232631,4316148,260905,4341658,304971,4343400,320039,4341658,335108,4316148,379174,4283005,407448,4237670,434697,4180758,460798,4112884,485628,4075028,497528,4034661,509064,3991862,520221,3946706,530983,3899271,541336,3849632,551263,3797868,560749,3744054,569780,3688268,578339,3630587,586412,3571087,593982,3509845,601035,3446939,607556,3382444,613528,3316438,618937,3248997,623767,3180198,628002,3110119,631629,3038836,634630,2966425,636991,2892965,638697,2818530,639731,2743200,640079,2667869,639731,2593434,638697,2519974,636991,2447563,634630,2376280,631629,2306201,628002,2237402,623767,2169961,618937,2103955,613528,2039460,607556,1976554,601035,1915312,593982,1855812,586412,1798131,578339,1742345,569780,1688531,560749,1636767,551263,1587128,541336,1539693,530983,1494537,520221,1451738,509064,1411371,497528,1373515,485628,1305641,460798,1248729,434697,1203394,407448,1170251,379174,1144741,335108,1142999,320039xem1142999,1252727l1158444,1208077,1185261,1179336,1224576,1151558,1275776,1124868,1338246,1099387,1411371,1075239,1451738,1063703,1494537,1052546,1539693,1041784,1587128,1031431,1636767,1021504,1688531,1012018,1742345,1002987,1798131,994428,1855812,986355,1915312,978785,1976554,971732,2039460,965211,2103955,959239,2169961,953830,2237402,949000,2306201,944765,2376280,941138,2447563,938137,2519974,935776,2593434,934070,2667869,933036,2743200,932688,2818530,933036,2892965,934070,2966425,935776,3038836,938137,3110119,941138,3180198,944765,3248997,949000,3316438,953830,3382444,959239,3446939,965211,3509845,971732,3571087,978785,3630587,986355,3688268,994428,3744054,1002987,3797868,1012018,3849632,1021504,3899271,1031431,3946706,1041784,3991862,1052546,4034661,1063703,4075028,1075239,4112884,1087139,4180758,1111969,4237670,1138070,4283005,1165319,4316148,1193593,4341658,1237659,4343400,1252727,4341658,1267796,4316148,1311862,4283005,1340136,4237670,1367385,4180758,1393486,4112884,1418316,4075028,1430216,4034661,1441752,3991862,1452909,3946706,1463671,3899271,1474024,3849632,1483951,3797868,1493437,3744054,1502468,3688268,1511027,3630587,1519100,3571087,1526670,3509845,1533723,3446939,1540244,3382444,1546216,3316438,1551625,3248997,1556455,3180198,1560690,3110119,1564317,3038836,1567318,2966425,1569679,2892965,1571385,2818530,1572419,2743200,1572767,2667869,1572419,2593434,1571385,2519974,1569679,2447563,1567318,2376280,1564317,2306201,1560690,2237402,1556455,2169961,1551625,2103955,1546216,2039460,1540244,1976554,1533723,1915312,1526670,1855812,1519100,1798131,1511027,1742345,1502468,1688531,1493437,1636767,1483951,1587128,1474024,1539693,1463671,1494537,1452909,1451738,1441752,1411371,1430216,1373515,1418316,1305641,1393486,1248729,1367385,1203394,1340136,1170251,1311862,1144741,1267796,1142999,1252727xem1142999,2185416l1158444,2140765,1185261,2112024,1224576,2084246,1275776,2057556,1338246,2032075,1411371,2007927,1451738,1996391,1494537,1985234,1539693,1974472,1587128,1964119,1636767,1954192,1688531,1944706,1742345,1935675,1798131,1927116,1855812,1919043,1915312,1911473,1976554,1904420,2039460,1897899,2103955,1891927,2169961,1886518,2237402,1881688,2306201,1877453,2376280,1873826,2447563,1870825,2519974,1868464,2593434,1866758,2667869,1865724,2743200,1865376,2818530,1865724,2892965,1866758,2966425,1868464,3038836,1870825,3110119,1873826,3180198,1877453,3248997,1881688,3316438,1886518,3382444,1891927,3446939,1897899,3509845,1904420,3571087,1911473,3630587,1919043,3688268,1927116,3744054,1935675,3797868,1944706,3849632,1954192,3899271,1964119,3946706,1974472,3991862,1985234,4034661,1996391,4075028,2007927,4112884,2019827,4180758,2044657,4237670,2070758,4283005,2098007,4316148,2126281,4341658,2170347,4343400,2185416,4341658,2200484,4316148,2244550,4283005,2272824,4237670,2300073,4180758,2326174,4112884,2351004,4075028,2362904,4034661,2374440,3991862,2385597,3946706,2396359,3899271,2406712,3849632,2416639,3797868,2426125,3744054,2435156,3688268,2443715,3630587,2451788,3571087,2459358,3509845,2466411,3446939,2472932,3382444,2478904,3316438,2484313,3248997,2489143,3180198,2493378,3110119,2497005,3038836,2500006,2966425,2502367,2892965,2504073,2818530,2505107,2743200,2505456,2667869,2505107,2593434,2504073,2519974,2502367,2447563,2500006,2376280,2497005,2306201,2493378,2237402,2489143,2169961,2484313,2103955,2478904,2039460,2472932,1976554,2466411,1915312,2459358,1855812,2451788,1798131,2443715,1742345,2435156,1688531,2426125,1636767,2416639,1587128,2406712,1539693,2396359,1494537,2385597,1451738,2374440,1411371,2362904,1373515,2351004,1305641,2326174,1248729,2300073,1203394,2272824,1170251,2244550,1144741,2200484,1142999,2185416xem1142999,3118104l1158444,3073453,1185261,3044712,1224576,3016934,1275776,2990244,1338246,2964763,1411371,2940615,1451738,2929079,1494537,2917922,1539693,2907160,1587128,2896807,1636767,2886880,1688531,2877394,1742345,2868363,1798131,2859804,1855812,2851731,1915312,2844161,1976554,2837108,2039460,2830587,2103955,2824615,2169961,2819206,2237402,2814376,2306201,2810141,2376280,2806514,2447563,2803513,2519974,2801152,2593434,2799446,2667869,2798412,2743200,2798064,2818530,2798412,2892965,2799446,2966425,2801152,3038836,2803513,3110119,2806514,3180198,2810141,3248997,2814376,3316438,2819206,3382444,2824615,3446939,2830587,3509845,2837108,3571087,2844161,3630587,2851731,3688268,2859804,3744054,2868363,3797868,2877394,3849632,2886880,3899271,2896807,3946706,2907160,3991862,2917922,4034661,2929079,4075028,2940615,4112884,2952515,4180758,2977345,4237670,3003446,4283005,3030695,4316148,3058969,4341658,3103035,4343400,3118104,4341658,3133172,4316148,3177238,4283005,3205512,4237670,3232761,4180758,3258862,4112884,3283692,4075028,3295592,4034661,3307128,3991862,3318285,3946706,3329047,3899271,3339400,3849632,3349327,3797868,3358813,3744054,3367844,3688268,3376403,3630587,3384476,3571087,3392046,3509845,3399099,3446939,3405620,3382444,3411592,3316438,3417001,3248997,3421831,3180198,3426066,3110119,3429693,3038836,3432694,2966425,3435055,2892965,3436761,2818530,3437795,2743200,3438144,2667869,3437795,2593434,3436761,2519974,3435055,2447563,3432694,2376280,3429693,2306201,3426066,2237402,3421831,2169961,3417001,2103955,3411592,2039460,3405620,1976554,3399099,1915312,3392046,1855812,3384476,1798131,3376403,1742345,3367844,1688531,3358813,1636767,3349327,1587128,3339400,1539693,3329047,1494537,3318285,1451738,3307128,1411371,3295592,1373515,3283692,1305641,3258862,1248729,3232761,1203394,3205512,1170251,3177238,1144741,3133172,1142999,3118104xem1142999,4050791l1158444,4006141,1185261,3977400,1224576,3949622,1275776,3922932,1338246,3897451,1411371,3873303,1451738,3861767,1494537,3850610,1539693,3839848,1587128,3829495,1636767,3819568,1688531,3810082,1742345,3801051,1798131,3792492,1855812,3784419,1915312,3776849,1976554,3769796,2039460,3763275,2103955,3757303,2169961,3751894,2237402,3747064,2306201,3742829,2376280,3739202,2447563,3736201,2519974,3733840,2593434,3732134,2667869,3731100,2743200,3730752,2818530,3731100,2892965,3732134,2966425,3733840,3038836,3736201,3110119,3739202,3180198,3742829,3248997,3747064,3316438,3751894,3382444,3757303,3446939,3763275,3509845,3769796,3571087,3776849,3630587,3784419,3688268,3792492,3744054,3801051,3797868,3810082,3849632,3819568,3899271,3829495,3946706,3839848,3991862,3850610,4034661,3861767,4075028,3873303,4112884,3885203,4180758,3910033,4237670,3936134,4283005,3963383,4316148,3991657,4341658,4035723,4343400,4050791,4341658,4065858,4316148,4109919,4283005,4138191,4237670,4165439,4180758,4191539,4112884,4216369,4075028,4228269,4034661,4239805,3991862,4250962,3946706,4261725,3899271,4272078,3849632,4282006,3797868,4291493,3744054,4300524,3688268,4309084,3630587,4317157,3571087,4324728,3509845,4331782,3446939,4338303,3382444,4344276,3316438,4349686,3248997,4354516,3180198,4358753,3110119,4362379,3038836,4365381,2966425,4367743,2892965,4369448,2818530,4370483,2743200,4370832,2667869,4370483,2593434,4369448,2519974,4367743,2447563,4365381,2376280,4362379,2306201,4358753,2237402,4354516,2169961,4349686,2103955,4344276,2039460,4338303,1976554,4331782,1915312,4324728,1855812,4317157,1798131,4309084,1742345,4300524,1688531,4291493,1636767,4282006,1587128,4272078,1539693,4261725,1494537,4250962,1451738,4239805,1411371,4228269,1373515,4216369,1305641,4191539,1248729,4165439,1203394,4138191,1170251,4109919,1144741,4065858,1142999,4050791xem4892040,320039l4907484,275389,4934301,246648,4973616,218870,5024816,192180,5087286,166699,5160411,142551,5200778,131015,5243577,119858,5288733,109096,5336168,98743,5385807,88816,5437571,79330,5491385,70299,5547171,61740,5604852,53667,5664352,46097,5725594,39044,5788500,32523,5852995,26551,5919001,21142,5986442,16312,6055241,12077,6125320,8450,6196603,5449,6269014,3088,6342474,1382,6416909,348,6492240,0,6567570,348,6642005,1382,6715465,3088,6787876,5449,6859159,8450,6929238,12077,6998037,16312,7065478,21142,7131484,26551,7195979,32523,7258885,39044,7320127,46097,7379627,53667,7437308,61740,7493094,70299,7546908,79330,7598672,88816,7648311,98743,7695746,109096,7740902,119858,7783701,131015,7824068,142551,7861924,154451,7929798,179281,7986710,205382,8032045,232631,8065188,260905,8090698,304971,8092439,320039,8090698,335108,8065188,379174,8032045,407448,7986710,434697,7929798,460798,7861924,485628,7824068,497528,7783701,509064,7740902,520221,7695746,530983,7648311,541336,7598672,551263,7546908,560749,7493094,569780,7437308,578339,7379627,586412,7320127,593982,7258885,601035,7195979,607556,7131484,613528,7065478,618937,6998037,623767,6929238,628002,6859159,631629,6787876,634630,6715465,636991,6642005,638697,6567570,639731,6492240,640079,6416909,639731,6342474,638697,6269014,636991,6196603,634630,6125320,631629,6055241,628002,5986442,623767,5919001,618937,5852995,613528,5788500,607556,5725594,601035,5664352,593982,5604852,586412,5547171,578339,5491385,569780,5437571,560749,5385807,551263,5336168,541336,5288733,530983,5243577,520221,5200778,509064,5160411,497528,5122555,485628,5054681,460798,4997769,434697,4952434,407448,4919291,379174,4893781,335108,4892040,320039xem4892040,1252727l4907484,1208077,4934301,1179336,4973616,1151558,5024816,1124868,5087286,1099387,5160411,1075239,5200778,1063703,5243577,1052546,5288733,1041784,5336168,1031431,5385807,1021504,5437571,1012018,5491385,1002987,5547171,994428,5604852,986355,5664352,978785,5725594,971732,5788500,965211,5852995,959239,5919001,953830,5986442,949000,6055241,944765,6125320,941138,6196603,938137,6269014,935776,6342474,934070,6416909,933036,6492240,932688,6567570,933036,6642005,934070,6715465,935776,6787876,938137,6859159,941138,6929238,944765,6998037,949000,7065478,953830,7131484,959239,7195979,965211,7258885,971732,7320127,978785,7379627,986355,7437308,994428,7493094,1002987,7546908,1012018,7598672,1021504,7648311,1031431,7695746,1041784,7740902,1052546,7783701,1063703,7824068,1075239,7861924,1087139,7929798,1111969,7986710,1138070,8032045,1165319,8065188,1193593,8090698,1237659,8092439,1252727,8090698,1267796,8065188,1311862,8032045,1340136,7986710,1367385,7929798,1393486,7861924,1418316,7824068,1430216,7783701,1441752,7740902,1452909,7695746,1463671,7648311,1474024,7598672,1483951,7546908,1493437,7493094,1502468,7437308,1511027,7379627,1519100,7320127,1526670,7258885,1533723,7195979,1540244,7131484,1546216,7065478,1551625,6998037,1556455,6929238,1560690,6859159,1564317,6787876,1567318,6715465,1569679,6642005,1571385,6567570,1572419,6492240,1572767,6416909,1572419,6342474,1571385,6269014,1569679,6196603,1567318,6125320,1564317,6055241,1560690,5986442,1556455,5919001,1551625,5852995,1546216,5788500,1540244,5725594,1533723,5664352,1526670,5604852,1519100,5547171,1511027,5491385,1502468,5437571,1493437,5385807,1483951,5336168,1474024,5288733,1463671,5243577,1452909,5200778,1441752,5160411,1430216,5122555,1418316,5054681,1393486,4997769,1367385,4952434,1340136,4919291,1311862,4893781,1267796,4892040,1252727xem4892040,2185416l4907484,2140765,4934301,2112024,4973616,2084246,5024816,2057556,5087286,2032075,5160411,2007927,5200778,1996391,5243577,1985234,5288733,1974472,5336168,1964119,5385807,1954192,5437571,1944706,5491385,1935675,5547171,1927116,5604852,1919043,5664352,1911473,5725594,1904420,5788500,1897899,5852995,1891927,5919001,1886518,5986442,1881688,6055241,1877453,6125320,1873826,6196603,1870825,6269014,1868464,6342474,1866758,6416909,1865724,6492240,1865376,6567570,1865724,6642005,1866758,6715465,1868464,6787876,1870825,6859159,1873826,6929238,1877453,6998037,1881688,7065478,1886518,7131484,1891927,7195979,1897899,7258885,1904420,7320127,1911473,7379627,1919043,7437308,1927116,7493094,1935675,7546908,1944706,7598672,1954192,7648311,1964119,7695746,1974472,7740902,1985234,7783701,1996391,7824068,2007927,7861924,2019827,7929798,2044657,7986710,2070758,8032045,2098007,8065188,2126281,8090698,2170347,8092439,2185416,8090698,2200484,8065188,2244550,8032045,2272824,7986710,2300073,7929798,2326174,7861924,2351004,7824068,2362904,7783701,2374440,7740902,2385597,7695746,2396359,7648311,2406712,7598672,2416639,7546908,2426125,7493094,2435156,7437308,2443715,7379627,2451788,7320127,2459358,7258885,2466411,7195979,2472932,7131484,2478904,7065478,2484313,6998037,2489143,6929238,2493378,6859159,2497005,6787876,2500006,6715465,2502367,6642005,2504073,6567570,2505107,6492240,2505456,6416909,2505107,6342474,2504073,6269014,2502367,6196603,2500006,6125320,2497005,6055241,2493378,5986442,2489143,5919001,2484313,5852995,2478904,5788500,2472932,5725594,2466411,5664352,2459358,5604852,2451788,5547171,2443715,5491385,2435156,5437571,2426125,5385807,2416639,5336168,2406712,5288733,2396359,5243577,2385597,5200778,2374440,5160411,2362904,5122555,2351004,5054681,2326174,4997769,2300073,4952434,2272824,4919291,2244550,4893781,2200484,4892040,2185416xem4892040,3118104l4907484,3073453,4934301,3044712,4973616,3016934,5024816,2990244,5087286,2964763,5160411,2940615,5200778,2929079,5243577,2917922,5288733,2907160,5336168,2896807,5385807,2886880,5437571,2877394,5491385,2868363,5547171,2859804,5604852,2851731,5664352,2844161,5725594,2837108,5788500,2830587,5852995,2824615,5919001,2819206,5986442,2814376,6055241,2810141,6125320,2806514,6196603,2803513,6269014,2801152,6342474,2799446,6416909,2798412,6492240,2798064,6567570,2798412,6642005,2799446,6715465,2801152,6787876,2803513,6859159,2806514,6929238,2810141,6998037,2814376,7065478,2819206,7131484,2824615,7195979,2830587,7258885,2837108,7320127,2844161,7379627,2851731,7437308,2859804,7493094,2868363,7546908,2877394,7598672,2886880,7648311,2896807,7695746,2907160,7740902,2917922,7783701,2929079,7824068,2940615,7861924,2952515,7929798,2977345,7986710,3003446,8032045,3030695,8065188,3058969,8090698,3103035,8092439,3118104,8090698,3133172,8065188,3177238,8032045,3205512,7986710,3232761,7929798,3258862,7861924,3283692,7824068,3295592,7783701,3307128,7740902,3318285,7695746,3329047,7648311,3339400,7598672,3349327,7546908,3358813,7493094,3367844,7437308,3376403,7379627,3384476,7320127,3392046,7258885,3399099,7195979,3405620,7131484,3411592,7065478,3417001,6998037,3421831,6929238,3426066,6859159,3429693,6787876,3432694,6715465,3435055,6642005,3436761,6567570,3437795,6492240,3438144,6416909,3437795,6342474,3436761,6269014,3435055,6196603,3432694,6125320,3429693,6055241,3426066,5986442,3421831,5919001,3417001,5852995,3411592,5788500,3405620,5725594,3399099,5664352,3392046,5604852,3384476,5547171,3376403,5491385,3367844,5437571,3358813,5385807,3349327,5336168,3339400,5288733,3329047,5243577,3318285,5200778,3307128,5160411,3295592,5122555,3283692,5054681,3258862,4997769,3232761,4952434,3205512,4919291,3177238,4893781,3133172,4892040,3118104xem4892040,4050791l4907484,4006141,4934301,3977400,4973616,3949622,5024816,3922932,5087286,3897451,5160411,3873303,5200778,3861767,5243577,3850610,5288733,3839848,5336168,3829495,5385807,3819568,5437571,3810082,5491385,3801051,5547171,3792492,5604852,3784419,5664352,3776849,5725594,3769796,5788500,3763275,5852995,3757303,5919001,3751894,5986442,3747064,6055241,3742829,6125320,3739202,6196603,3736201,6269014,3733840,6342474,3732134,6416909,3731100,6492240,3730752,6567570,3731100,6642005,3732134,6715465,3733840,6787876,3736201,6859159,3739202,6929238,3742829,6998037,3747064,7065478,3751894,7131484,3757303,7195979,3763275,7258885,3769796,7320127,3776849,7379627,3784419,7437308,3792492,7493094,3801051,7546908,3810082,7598672,3819568,7648311,3829495,7695746,3839848,7740902,3850610,7783701,3861767,7824068,3873303,7861924,3885203,7929798,3910033,7986710,3936134,8032045,3963383,8065188,3991657,8090698,4035723,8092439,4050791,8090698,4065858,8065188,4109919,8032045,4138191,7986710,4165439,7929798,4191539,7861924,4216369,7824068,4228269,7783701,4239805,7740902,4250962,7695746,4261725,7648311,4272078,7598672,4282006,7546908,4291493,7493094,4300524,7437308,4309084,7379627,4317157,7320127,4324728,7258885,4331782,7195979,4338303,7131484,4344276,7065478,4349686,6998037,4354516,6929238,4358753,6859159,4362379,6787876,4365381,6715465,4367743,6642005,4369448,6567570,4370483,6492240,4370832,6416909,4370483,6342474,4369448,6269014,4367743,6196603,4365381,6125320,4362379,6055241,4358753,5986442,4354516,5919001,4349686,5852995,4344276,5788500,4338303,5725594,4331782,5664352,4324728,5604852,4317157,5547171,4309084,5491385,4300524,5437571,4291493,5385807,4282006,5336168,4272078,5288733,4261725,5243577,4250962,5200778,4239805,5160411,4228269,5122555,4216369,5054681,4191539,4997769,4165439,4952434,4138191,4919291,4109919,4893781,4065858,4892040,4050791xe">
                  <v:fill on="f" focussize="0,0"/>
                  <v:stroke weight="1.25pt" color="#1F3863" joinstyle="round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137160;top:2222373;height:274320;width:274320;" filled="f" stroked="t" coordsize="274320,274320" o:gfxdata="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/+EuK5AAAA2wAA&#10;AA8AAAAAAAAAAQAgAAAAIgAAAGRycy9kb3ducmV2LnhtbFBLAQIUABQAAAAIAIdO4kAzLwWeOwAA&#10;ADkAAAAQAAAAAAAAAAEAIAAAAAgBAABkcnMvc2hhcGV4bWwueG1sUEsFBgAAAAAGAAYAWwEAALID&#10;AAAAAA==&#10;" path="m0,137160l6992,93829,26462,56180,56153,26481,93805,6998,137159,0,180514,6998,218166,26481,247857,56180,267327,93829,274320,137160,267327,180490,247857,218139,218166,247838,180514,267321,137159,274320,93805,267321,56153,247838,26462,218139,6992,180490,0,137160xe">
                  <v:fill on="f" focussize="0,0"/>
                  <v:stroke weight="1.5pt" color="#1F3863" joinstyle="round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0;top:2496692;height:731520;width:548640;" filled="f" stroked="t" coordsize="548640,731520" o:gfxdata="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Jsj/e5AAAA2wAA&#10;AA8AAAAAAAAAAQAgAAAAIgAAAGRycy9kb3ducmV2LnhtbFBLAQIUABQAAAAIAIdO4kAzLwWeOwAA&#10;ADkAAAAQAAAAAAAAAAEAIAAAAAgBAABkcnMvc2hhcGV4bWwueG1sUEsFBgAAAAAGAAYAWwEAALID&#10;AAAAAA==&#10;" path="m274319,0l274319,411480em0,118872l548640,118872em274319,411480l45719,731519em274319,411480l502919,731519e">
                  <v:fill on="f" focussize="0,0"/>
                  <v:stroke weight="1.25pt" color="#1F3863" joinstyle="round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9921240;top:1399413;height:274320;width:274320;" filled="f" stroked="t" coordsize="274320,274320" o:gfxdata="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YCkOugAAANsA&#10;AAAPAAAAAAAAAAEAIAAAACIAAABkcnMvZG93bnJldi54bWxQSwECFAAUAAAACACHTuJAMy8FnjsA&#10;AAA5AAAAEAAAAAAAAAABACAAAAAJAQAAZHJzL3NoYXBleG1sLnhtbFBLBQYAAAAABgAGAFsBAACz&#10;AwAAAAA=&#10;" path="m0,137159l6998,93829,26481,56180,56180,26481,93829,6998,137159,0,180490,6998,218139,26481,247838,56180,267321,93829,274319,137159,267321,180490,247838,218139,218139,247838,180490,267321,137159,274319,93829,267321,56180,247838,26481,218139,6998,180490,0,137159xe">
                  <v:fill on="f" focussize="0,0"/>
                  <v:stroke weight="1.5pt" color="#1F3863" joinstyle="round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9784080;top:1673732;height:731520;width:548640;" filled="f" stroked="t" coordsize="548640,731520" o:gfxdata="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98rQbugAAANsA&#10;AAAPAAAAAAAAAAEAIAAAACIAAABkcnMvZG93bnJldi54bWxQSwECFAAUAAAACACHTuJAMy8FnjsA&#10;AAA5AAAAEAAAAAAAAAABACAAAAAJAQAAZHJzL3NoYXBleG1sLnhtbFBLBQYAAAAABgAGAFsBAACz&#10;AwAAAAA=&#10;" path="m274320,0l274320,411480em0,118872l548640,118872em274320,411480l45720,731520em274320,411480l502920,731520e">
                  <v:fill on="f" focussize="0,0"/>
                  <v:stroke weight="1.25pt" color="#1F3863" joinstyle="round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9921240;top:3776853;height:274320;width:274320;" filled="f" stroked="t" coordsize="274320,274320" o:gfxdata="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6zGOe8AAAA&#10;2wAAAA8AAAAAAAAAAQAgAAAAIgAAAGRycy9kb3ducmV2LnhtbFBLAQIUABQAAAAIAIdO4kAzLwWe&#10;OwAAADkAAAAQAAAAAAAAAAEAIAAAAAsBAABkcnMvc2hhcGV4bWwueG1sUEsFBgAAAAAGAAYAWwEA&#10;ALUDAAAAAA==&#10;" path="m0,137159l6998,93829,26481,56180,56180,26481,93829,6998,137159,0,180490,6998,218139,26481,247838,56180,267321,93829,274319,137159,267321,180490,247838,218139,218139,247838,180490,267321,137159,274319,93829,267321,56180,247838,26481,218139,6998,180490,0,137159xe">
                  <v:fill on="f" focussize="0,0"/>
                  <v:stroke weight="1.5pt" color="#1F3863" joinstyle="round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9784080;top:4051172;height:731520;width:548640;" filled="f" stroked="t" coordsize="548640,731520" o:gfxdata="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jIYXyugAAANsA&#10;AAAPAAAAAAAAAAEAIAAAACIAAABkcnMvZG93bnJldi54bWxQSwECFAAUAAAACACHTuJAMy8FnjsA&#10;AAA5AAAAEAAAAAAAAAABACAAAAAJAQAAZHJzL3NoYXBleG1sLnhtbFBLBQYAAAAABgAGAFsBAACz&#10;AwAAAAA=&#10;" path="m274320,0l274320,411479em0,118871l548640,118871em274320,411479l45720,731519em274320,411479l502920,731519e">
                  <v:fill on="f" focussize="0,0"/>
                  <v:stroke weight="1.25pt" color="#1F3863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color w:val="1F3863"/>
        </w:rPr>
        <w:t>Smart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Healthcare</w:t>
      </w:r>
      <w:r>
        <w:rPr>
          <w:color w:val="1F3863"/>
          <w:spacing w:val="-11"/>
        </w:rPr>
        <w:t xml:space="preserve"> </w:t>
      </w:r>
      <w:r>
        <w:rPr>
          <w:color w:val="1F3863"/>
          <w:spacing w:val="-2"/>
        </w:rPr>
        <w:t>System</w:t>
      </w:r>
    </w:p>
    <w:p w14:paraId="325A7BE1">
      <w:pPr>
        <w:pStyle w:val="7"/>
        <w:rPr>
          <w:b/>
        </w:rPr>
      </w:pPr>
    </w:p>
    <w:p w14:paraId="1BAC5879">
      <w:pPr>
        <w:pStyle w:val="7"/>
        <w:spacing w:before="306"/>
        <w:rPr>
          <w:b/>
        </w:rPr>
      </w:pPr>
    </w:p>
    <w:p w14:paraId="5FAA2C91">
      <w:pPr>
        <w:pStyle w:val="7"/>
        <w:tabs>
          <w:tab w:val="left" w:pos="5853"/>
        </w:tabs>
        <w:ind w:left="40"/>
        <w:jc w:val="center"/>
      </w:pPr>
      <w:r>
        <w:rPr>
          <w:color w:val="212121"/>
        </w:rPr>
        <w:t>Register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/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Login</w:t>
      </w:r>
      <w:r>
        <w:rPr>
          <w:color w:val="212121"/>
        </w:rPr>
        <w:tab/>
      </w:r>
      <w:r>
        <w:rPr>
          <w:color w:val="212121"/>
        </w:rPr>
        <w:t>Manage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2"/>
        </w:rPr>
        <w:t>Schedule</w:t>
      </w:r>
    </w:p>
    <w:p w14:paraId="05273563">
      <w:pPr>
        <w:pStyle w:val="7"/>
        <w:spacing w:before="91"/>
      </w:pPr>
    </w:p>
    <w:p w14:paraId="36254DA1">
      <w:pPr>
        <w:spacing w:before="0"/>
        <w:ind w:left="40" w:right="4589" w:firstLine="0"/>
        <w:jc w:val="center"/>
        <w:rPr>
          <w:i/>
          <w:sz w:val="28"/>
        </w:rPr>
      </w:pPr>
      <w:r>
        <w:rPr>
          <w:i/>
          <w:color w:val="212121"/>
          <w:spacing w:val="-2"/>
          <w:sz w:val="28"/>
        </w:rPr>
        <w:t>«include»</w:t>
      </w:r>
    </w:p>
    <w:p w14:paraId="2E40C65F">
      <w:pPr>
        <w:pStyle w:val="7"/>
        <w:spacing w:before="91"/>
        <w:rPr>
          <w:i/>
        </w:rPr>
      </w:pPr>
    </w:p>
    <w:p w14:paraId="5D87D0E7">
      <w:pPr>
        <w:pStyle w:val="7"/>
        <w:tabs>
          <w:tab w:val="left" w:pos="5856"/>
        </w:tabs>
        <w:ind w:left="54"/>
        <w:jc w:val="center"/>
      </w:pPr>
      <w:r>
        <w:rPr>
          <w:color w:val="212121"/>
        </w:rPr>
        <w:t>Book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Appointment</w:t>
      </w:r>
      <w:r>
        <w:rPr>
          <w:color w:val="212121"/>
        </w:rPr>
        <w:tab/>
      </w:r>
      <w:r>
        <w:rPr>
          <w:color w:val="212121"/>
        </w:rPr>
        <w:t>View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Patient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2"/>
        </w:rPr>
        <w:t>History</w:t>
      </w:r>
    </w:p>
    <w:p w14:paraId="2F1C0E72">
      <w:pPr>
        <w:pStyle w:val="7"/>
        <w:spacing w:before="93"/>
        <w:rPr>
          <w:sz w:val="20"/>
        </w:rPr>
      </w:pPr>
    </w:p>
    <w:p w14:paraId="24C01EFA">
      <w:pPr>
        <w:pStyle w:val="7"/>
        <w:spacing w:after="0"/>
        <w:rPr>
          <w:sz w:val="20"/>
        </w:rPr>
        <w:sectPr>
          <w:pgSz w:w="19200" w:h="10800" w:orient="landscape"/>
          <w:pgMar w:top="520" w:right="850" w:bottom="620" w:left="850" w:header="0" w:footer="425" w:gutter="0"/>
          <w:cols w:space="720" w:num="1"/>
        </w:sectPr>
      </w:pPr>
    </w:p>
    <w:p w14:paraId="3CDDB766">
      <w:pPr>
        <w:spacing w:before="89"/>
        <w:ind w:left="0" w:right="0" w:firstLine="0"/>
        <w:jc w:val="right"/>
        <w:rPr>
          <w:i/>
          <w:sz w:val="28"/>
        </w:rPr>
      </w:pPr>
      <w:r>
        <w:rPr>
          <w:i/>
          <w:color w:val="212121"/>
          <w:spacing w:val="-2"/>
          <w:sz w:val="28"/>
        </w:rPr>
        <w:t>«extend»</w:t>
      </w:r>
    </w:p>
    <w:p w14:paraId="22A0A475">
      <w:pPr>
        <w:pStyle w:val="7"/>
        <w:spacing w:before="91"/>
        <w:rPr>
          <w:i/>
        </w:rPr>
      </w:pPr>
    </w:p>
    <w:p w14:paraId="2B02200D">
      <w:pPr>
        <w:pStyle w:val="7"/>
        <w:ind w:right="13"/>
        <w:jc w:val="right"/>
      </w:pPr>
      <w:r>
        <w:rPr>
          <w:color w:val="212121"/>
        </w:rPr>
        <w:t>Cancel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/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2"/>
        </w:rPr>
        <w:t>Reschedule</w:t>
      </w:r>
    </w:p>
    <w:p w14:paraId="46EFEFB9">
      <w:pPr>
        <w:pStyle w:val="7"/>
      </w:pPr>
      <w:r>
        <w:br w:type="column"/>
      </w:r>
    </w:p>
    <w:p w14:paraId="6D51083C">
      <w:pPr>
        <w:pStyle w:val="7"/>
        <w:spacing w:before="180"/>
      </w:pPr>
    </w:p>
    <w:p w14:paraId="06CC2981">
      <w:pPr>
        <w:pStyle w:val="7"/>
        <w:ind w:left="3360"/>
      </w:pPr>
      <w:r>
        <w:rPr>
          <w:color w:val="212121"/>
        </w:rPr>
        <w:t>Update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Medical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Record</w:t>
      </w:r>
    </w:p>
    <w:p w14:paraId="712B0005">
      <w:pPr>
        <w:pStyle w:val="7"/>
        <w:spacing w:before="65"/>
      </w:pPr>
      <w:r>
        <w:br w:type="column"/>
      </w:r>
    </w:p>
    <w:p w14:paraId="0C908549">
      <w:pPr>
        <w:pStyle w:val="4"/>
        <w:ind w:left="2960"/>
      </w:pPr>
      <w:r>
        <w:rPr>
          <w:color w:val="212121"/>
          <w:spacing w:val="-2"/>
        </w:rPr>
        <w:t>Doctor</w:t>
      </w:r>
    </w:p>
    <w:p w14:paraId="32BCABD9">
      <w:pPr>
        <w:pStyle w:val="4"/>
        <w:spacing w:after="0"/>
        <w:sectPr>
          <w:type w:val="continuous"/>
          <w:pgSz w:w="19200" w:h="10800" w:orient="landscape"/>
          <w:pgMar w:top="1220" w:right="850" w:bottom="280" w:left="850" w:header="0" w:footer="425" w:gutter="0"/>
          <w:cols w:equalWidth="0" w:num="3">
            <w:col w:w="6937" w:space="40"/>
            <w:col w:w="6041" w:space="39"/>
            <w:col w:w="4443"/>
          </w:cols>
        </w:sectPr>
      </w:pPr>
    </w:p>
    <w:p w14:paraId="16805B8B">
      <w:pPr>
        <w:pStyle w:val="7"/>
        <w:spacing w:before="218"/>
        <w:rPr>
          <w:b/>
          <w:sz w:val="20"/>
        </w:rPr>
      </w:pPr>
    </w:p>
    <w:p w14:paraId="0541CF02">
      <w:pPr>
        <w:pStyle w:val="7"/>
        <w:spacing w:after="0"/>
        <w:rPr>
          <w:b/>
          <w:sz w:val="20"/>
        </w:rPr>
        <w:sectPr>
          <w:type w:val="continuous"/>
          <w:pgSz w:w="19200" w:h="10800" w:orient="landscape"/>
          <w:pgMar w:top="1220" w:right="850" w:bottom="280" w:left="850" w:header="0" w:footer="425" w:gutter="0"/>
          <w:cols w:space="720" w:num="1"/>
        </w:sectPr>
      </w:pPr>
    </w:p>
    <w:p w14:paraId="44A76AE7">
      <w:pPr>
        <w:spacing w:before="89"/>
        <w:ind w:left="590" w:right="0" w:firstLine="0"/>
        <w:jc w:val="left"/>
        <w:rPr>
          <w:b/>
          <w:sz w:val="28"/>
        </w:rPr>
      </w:pPr>
      <w:r>
        <w:rPr>
          <w:b/>
          <w:color w:val="212121"/>
          <w:spacing w:val="-2"/>
          <w:sz w:val="28"/>
        </w:rPr>
        <w:t>Patient</w:t>
      </w:r>
    </w:p>
    <w:p w14:paraId="11270360">
      <w:pPr>
        <w:pStyle w:val="7"/>
        <w:rPr>
          <w:b/>
        </w:rPr>
      </w:pPr>
      <w:r>
        <w:br w:type="column"/>
      </w:r>
    </w:p>
    <w:p w14:paraId="66797BC6">
      <w:pPr>
        <w:pStyle w:val="7"/>
        <w:spacing w:before="55"/>
        <w:rPr>
          <w:b/>
        </w:rPr>
      </w:pPr>
    </w:p>
    <w:p w14:paraId="3936353E">
      <w:pPr>
        <w:pStyle w:val="7"/>
        <w:ind w:left="590"/>
      </w:pPr>
      <w:r>
        <w:rPr>
          <w:color w:val="212121"/>
        </w:rPr>
        <w:t>View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Medical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2"/>
        </w:rPr>
        <w:t>Records</w:t>
      </w:r>
    </w:p>
    <w:p w14:paraId="42F85609">
      <w:pPr>
        <w:pStyle w:val="7"/>
      </w:pPr>
      <w:r>
        <w:br w:type="column"/>
      </w:r>
    </w:p>
    <w:p w14:paraId="4BEC9689">
      <w:pPr>
        <w:pStyle w:val="7"/>
        <w:spacing w:before="55"/>
      </w:pPr>
    </w:p>
    <w:p w14:paraId="40D0280B">
      <w:pPr>
        <w:pStyle w:val="7"/>
        <w:ind w:left="590"/>
      </w:pPr>
      <w:r>
        <w:rPr>
          <w:color w:val="212121"/>
        </w:rPr>
        <w:t>Issue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Prescription</w:t>
      </w:r>
    </w:p>
    <w:p w14:paraId="0660D6D3">
      <w:pPr>
        <w:pStyle w:val="7"/>
        <w:spacing w:after="0"/>
        <w:sectPr>
          <w:type w:val="continuous"/>
          <w:pgSz w:w="19200" w:h="10800" w:orient="landscape"/>
          <w:pgMar w:top="1220" w:right="850" w:bottom="280" w:left="850" w:header="0" w:footer="425" w:gutter="0"/>
          <w:cols w:equalWidth="0" w:num="3">
            <w:col w:w="1490" w:space="2405"/>
            <w:col w:w="3204" w:space="2986"/>
            <w:col w:w="7415"/>
          </w:cols>
        </w:sectPr>
      </w:pPr>
    </w:p>
    <w:p w14:paraId="51F56BDB">
      <w:pPr>
        <w:pStyle w:val="7"/>
        <w:rPr>
          <w:sz w:val="20"/>
        </w:rPr>
      </w:pPr>
    </w:p>
    <w:p w14:paraId="19219AC3">
      <w:pPr>
        <w:pStyle w:val="7"/>
        <w:rPr>
          <w:sz w:val="20"/>
        </w:rPr>
      </w:pPr>
    </w:p>
    <w:p w14:paraId="1CE709B7">
      <w:pPr>
        <w:pStyle w:val="7"/>
        <w:rPr>
          <w:sz w:val="20"/>
        </w:rPr>
      </w:pPr>
    </w:p>
    <w:p w14:paraId="1435D1B1">
      <w:pPr>
        <w:pStyle w:val="7"/>
        <w:spacing w:before="138"/>
        <w:rPr>
          <w:sz w:val="20"/>
        </w:rPr>
      </w:pPr>
    </w:p>
    <w:p w14:paraId="6C5CE8E0">
      <w:pPr>
        <w:pStyle w:val="7"/>
        <w:spacing w:after="0"/>
        <w:rPr>
          <w:sz w:val="20"/>
        </w:rPr>
        <w:sectPr>
          <w:type w:val="continuous"/>
          <w:pgSz w:w="19200" w:h="10800" w:orient="landscape"/>
          <w:pgMar w:top="1220" w:right="850" w:bottom="280" w:left="850" w:header="0" w:footer="425" w:gutter="0"/>
          <w:cols w:space="720" w:num="1"/>
        </w:sectPr>
      </w:pPr>
    </w:p>
    <w:p w14:paraId="7ACF00C4">
      <w:pPr>
        <w:pStyle w:val="7"/>
        <w:spacing w:before="89"/>
        <w:jc w:val="right"/>
      </w:pPr>
      <w:r>
        <w:rPr>
          <w:color w:val="212121"/>
        </w:rPr>
        <w:t>Make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2"/>
        </w:rPr>
        <w:t>Payment</w:t>
      </w:r>
    </w:p>
    <w:p w14:paraId="0C7CB3C6">
      <w:pPr>
        <w:pStyle w:val="7"/>
        <w:spacing w:before="89"/>
        <w:ind w:left="3598"/>
      </w:pPr>
      <w:r>
        <w:br w:type="column"/>
      </w:r>
      <w:r>
        <w:rPr>
          <w:color w:val="212121"/>
        </w:rPr>
        <w:t>Manage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Users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&amp;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2"/>
        </w:rPr>
        <w:t>Reports</w:t>
      </w:r>
    </w:p>
    <w:p w14:paraId="4DC15189">
      <w:pPr>
        <w:pStyle w:val="7"/>
        <w:spacing w:before="137"/>
      </w:pPr>
      <w:r>
        <w:br w:type="column"/>
      </w:r>
    </w:p>
    <w:p w14:paraId="6194CE9A">
      <w:pPr>
        <w:spacing w:before="0"/>
        <w:ind w:left="2422" w:right="0" w:firstLine="0"/>
        <w:jc w:val="left"/>
        <w:rPr>
          <w:b/>
          <w:sz w:val="28"/>
        </w:rPr>
      </w:pPr>
      <w:r>
        <w:rPr>
          <w:b/>
          <w:color w:val="212121"/>
          <w:spacing w:val="-2"/>
          <w:sz w:val="28"/>
        </w:rPr>
        <w:t>Administrator</w:t>
      </w:r>
    </w:p>
    <w:p w14:paraId="0E184C4B">
      <w:pPr>
        <w:spacing w:after="0"/>
        <w:jc w:val="left"/>
        <w:rPr>
          <w:b/>
          <w:sz w:val="28"/>
        </w:rPr>
        <w:sectPr>
          <w:type w:val="continuous"/>
          <w:pgSz w:w="19200" w:h="10800" w:orient="landscape"/>
          <w:pgMar w:top="1220" w:right="850" w:bottom="280" w:left="850" w:header="0" w:footer="425" w:gutter="0"/>
          <w:cols w:equalWidth="0" w:num="3">
            <w:col w:w="6616" w:space="40"/>
            <w:col w:w="6447" w:space="39"/>
            <w:col w:w="4358"/>
          </w:cols>
        </w:sectPr>
      </w:pPr>
    </w:p>
    <w:p w14:paraId="689E2DDC">
      <w:pPr>
        <w:pStyle w:val="3"/>
      </w:pPr>
      <w:r>
        <w:rPr>
          <w:color w:val="1F3863"/>
        </w:rPr>
        <w:t>Domain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Model: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Classes,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Objects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and</w:t>
      </w:r>
      <w:r>
        <w:rPr>
          <w:color w:val="1F3863"/>
          <w:spacing w:val="-2"/>
        </w:rPr>
        <w:t xml:space="preserve"> Relationships</w:t>
      </w:r>
    </w:p>
    <w:p w14:paraId="7100462F">
      <w:pPr>
        <w:pStyle w:val="7"/>
        <w:spacing w:before="2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548640</wp:posOffset>
                </wp:positionH>
                <wp:positionV relativeFrom="paragraph">
                  <wp:posOffset>140970</wp:posOffset>
                </wp:positionV>
                <wp:extent cx="11092180" cy="18415"/>
                <wp:effectExtent l="0" t="0" r="0" b="0"/>
                <wp:wrapTopAndBottom/>
                <wp:docPr id="20" name="Graphi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21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92180" h="18415">
                              <a:moveTo>
                                <a:pt x="11091672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11091672" y="18287"/>
                              </a:lnTo>
                              <a:lnTo>
                                <a:pt x="11091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" o:spid="_x0000_s1026" o:spt="100" style="position:absolute;left:0pt;margin-left:43.2pt;margin-top:11.1pt;height:1.45pt;width:873.4pt;mso-position-horizontal-relative:page;mso-wrap-distance-bottom:0pt;mso-wrap-distance-top:0pt;z-index:-251645952;mso-width-relative:page;mso-height-relative:page;" fillcolor="#1F3863" filled="t" stroked="f" coordsize="11092180,18415" o:gfxdata="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3MWDi2QAAAAkBAAAPAAAAAAAAAAEAIAAAACIAAABkcnMvZG93bnJldi54bWxQSwECFAAU&#10;AAAACACHTuJA1PsD3CkCAADnBAAADgAAAAAAAAABACAAAAAoAQAAZHJzL2Uyb0RvYy54bWxQSwUG&#10;AAAAAAYABgBZAQAAwwUAAAAA&#10;" path="m11091672,0l0,0,0,18287,11091672,18287,11091672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15BA005">
      <w:pPr>
        <w:pStyle w:val="7"/>
        <w:spacing w:before="91"/>
        <w:rPr>
          <w:b/>
        </w:rPr>
      </w:pPr>
    </w:p>
    <w:p w14:paraId="2F3ADCB9">
      <w:pPr>
        <w:pStyle w:val="4"/>
        <w:ind w:left="12544"/>
      </w:pPr>
      <w: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542290</wp:posOffset>
                </wp:positionH>
                <wp:positionV relativeFrom="paragraph">
                  <wp:posOffset>-10795</wp:posOffset>
                </wp:positionV>
                <wp:extent cx="7419340" cy="4958080"/>
                <wp:effectExtent l="0" t="0" r="0" b="0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9340" cy="4958080"/>
                          <a:chOff x="0" y="0"/>
                          <a:chExt cx="7419340" cy="4958080"/>
                        </a:xfrm>
                      </wpg:grpSpPr>
                      <wps:wsp>
                        <wps:cNvPr id="22" name="Textbox 22"/>
                        <wps:cNvSpPr txBox="1"/>
                        <wps:spPr>
                          <a:xfrm>
                            <a:off x="2699067" y="0"/>
                            <a:ext cx="2204085" cy="377190"/>
                          </a:xfrm>
                          <a:prstGeom prst="rect">
                            <a:avLst/>
                          </a:prstGeom>
                          <a:solidFill>
                            <a:srgbClr val="1F3863"/>
                          </a:solidFill>
                        </wps:spPr>
                        <wps:txbx>
                          <w:txbxContent>
                            <w:p w14:paraId="7B00F6E7">
                              <w:pPr>
                                <w:spacing w:before="137"/>
                                <w:ind w:left="827" w:right="0" w:firstLine="0"/>
                                <w:jc w:val="left"/>
                                <w:rPr>
                                  <w:b/>
                                  <w:i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28"/>
                                </w:rPr>
                                <w:t>«abstract»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28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703829" y="4762"/>
                            <a:ext cx="21945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4560" h="365760">
                                <a:moveTo>
                                  <a:pt x="0" y="365760"/>
                                </a:moveTo>
                                <a:lnTo>
                                  <a:pt x="2194560" y="365760"/>
                                </a:lnTo>
                                <a:lnTo>
                                  <a:pt x="21945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F38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703829" y="370522"/>
                            <a:ext cx="2194560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4560" h="822960">
                                <a:moveTo>
                                  <a:pt x="0" y="822960"/>
                                </a:moveTo>
                                <a:lnTo>
                                  <a:pt x="2194560" y="822960"/>
                                </a:lnTo>
                                <a:lnTo>
                                  <a:pt x="21945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6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1F38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350" y="1696402"/>
                            <a:ext cx="228600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 h="365760">
                                <a:moveTo>
                                  <a:pt x="0" y="365760"/>
                                </a:moveTo>
                                <a:lnTo>
                                  <a:pt x="2286000" y="365760"/>
                                </a:lnTo>
                                <a:lnTo>
                                  <a:pt x="2286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1F38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350" y="2062162"/>
                            <a:ext cx="2286000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 h="822960">
                                <a:moveTo>
                                  <a:pt x="0" y="822959"/>
                                </a:moveTo>
                                <a:lnTo>
                                  <a:pt x="2286000" y="822959"/>
                                </a:lnTo>
                                <a:lnTo>
                                  <a:pt x="2286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5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F38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566670" y="1696402"/>
                            <a:ext cx="228600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 h="365760">
                                <a:moveTo>
                                  <a:pt x="0" y="365760"/>
                                </a:moveTo>
                                <a:lnTo>
                                  <a:pt x="2286000" y="365760"/>
                                </a:lnTo>
                                <a:lnTo>
                                  <a:pt x="2286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1F38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566670" y="2062162"/>
                            <a:ext cx="2286000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 h="822960">
                                <a:moveTo>
                                  <a:pt x="0" y="822959"/>
                                </a:moveTo>
                                <a:lnTo>
                                  <a:pt x="2286000" y="822959"/>
                                </a:lnTo>
                                <a:lnTo>
                                  <a:pt x="2286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5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F38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126990" y="1696402"/>
                            <a:ext cx="228600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 h="365760">
                                <a:moveTo>
                                  <a:pt x="0" y="365760"/>
                                </a:moveTo>
                                <a:lnTo>
                                  <a:pt x="2286000" y="365760"/>
                                </a:lnTo>
                                <a:lnTo>
                                  <a:pt x="2286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1F38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126990" y="2062162"/>
                            <a:ext cx="2286000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 h="822960">
                                <a:moveTo>
                                  <a:pt x="0" y="822959"/>
                                </a:moveTo>
                                <a:lnTo>
                                  <a:pt x="2286000" y="822959"/>
                                </a:lnTo>
                                <a:lnTo>
                                  <a:pt x="2286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5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F38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829310" y="3525202"/>
                            <a:ext cx="228600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 h="365760">
                                <a:moveTo>
                                  <a:pt x="0" y="365760"/>
                                </a:moveTo>
                                <a:lnTo>
                                  <a:pt x="2286000" y="365760"/>
                                </a:lnTo>
                                <a:lnTo>
                                  <a:pt x="2286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1F38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829310" y="3890962"/>
                            <a:ext cx="2286000" cy="1061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 h="1061085">
                                <a:moveTo>
                                  <a:pt x="0" y="1060703"/>
                                </a:moveTo>
                                <a:lnTo>
                                  <a:pt x="2286000" y="1060703"/>
                                </a:lnTo>
                                <a:lnTo>
                                  <a:pt x="2286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070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1F38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147826" y="1170241"/>
                            <a:ext cx="5123815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3815" h="534035">
                                <a:moveTo>
                                  <a:pt x="2653284" y="23241"/>
                                </a:moveTo>
                                <a:lnTo>
                                  <a:pt x="2571369" y="0"/>
                                </a:lnTo>
                                <a:lnTo>
                                  <a:pt x="2576944" y="29667"/>
                                </a:lnTo>
                                <a:lnTo>
                                  <a:pt x="0" y="518414"/>
                                </a:lnTo>
                                <a:lnTo>
                                  <a:pt x="3048" y="533908"/>
                                </a:lnTo>
                                <a:lnTo>
                                  <a:pt x="2579878" y="45288"/>
                                </a:lnTo>
                                <a:lnTo>
                                  <a:pt x="2585466" y="74930"/>
                                </a:lnTo>
                                <a:lnTo>
                                  <a:pt x="2647950" y="27305"/>
                                </a:lnTo>
                                <a:lnTo>
                                  <a:pt x="2653284" y="23241"/>
                                </a:lnTo>
                                <a:close/>
                              </a:path>
                              <a:path w="5123815" h="534035">
                                <a:moveTo>
                                  <a:pt x="2677160" y="105029"/>
                                </a:moveTo>
                                <a:lnTo>
                                  <a:pt x="2671114" y="84328"/>
                                </a:lnTo>
                                <a:lnTo>
                                  <a:pt x="2653284" y="23241"/>
                                </a:lnTo>
                                <a:lnTo>
                                  <a:pt x="2602103" y="91440"/>
                                </a:lnTo>
                                <a:lnTo>
                                  <a:pt x="2631833" y="96824"/>
                                </a:lnTo>
                                <a:lnTo>
                                  <a:pt x="2554097" y="524764"/>
                                </a:lnTo>
                                <a:lnTo>
                                  <a:pt x="2569591" y="527558"/>
                                </a:lnTo>
                                <a:lnTo>
                                  <a:pt x="2647442" y="99656"/>
                                </a:lnTo>
                                <a:lnTo>
                                  <a:pt x="2677160" y="105029"/>
                                </a:lnTo>
                                <a:close/>
                              </a:path>
                              <a:path w="5123815" h="534035">
                                <a:moveTo>
                                  <a:pt x="5123688" y="518414"/>
                                </a:moveTo>
                                <a:lnTo>
                                  <a:pt x="2729534" y="30746"/>
                                </a:lnTo>
                                <a:lnTo>
                                  <a:pt x="2730055" y="28194"/>
                                </a:lnTo>
                                <a:lnTo>
                                  <a:pt x="2735580" y="1143"/>
                                </a:lnTo>
                                <a:lnTo>
                                  <a:pt x="2653284" y="23241"/>
                                </a:lnTo>
                                <a:lnTo>
                                  <a:pt x="2720340" y="75819"/>
                                </a:lnTo>
                                <a:lnTo>
                                  <a:pt x="2726372" y="46240"/>
                                </a:lnTo>
                                <a:lnTo>
                                  <a:pt x="5120640" y="533908"/>
                                </a:lnTo>
                                <a:lnTo>
                                  <a:pt x="5123688" y="5184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149350" y="2885122"/>
                            <a:ext cx="4160520" cy="135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0520" h="1353820">
                                <a:moveTo>
                                  <a:pt x="0" y="0"/>
                                </a:moveTo>
                                <a:lnTo>
                                  <a:pt x="502920" y="640079"/>
                                </a:lnTo>
                              </a:path>
                              <a:path w="4160520" h="1353820">
                                <a:moveTo>
                                  <a:pt x="2331720" y="0"/>
                                </a:moveTo>
                                <a:lnTo>
                                  <a:pt x="1325880" y="640079"/>
                                </a:lnTo>
                              </a:path>
                              <a:path w="4160520" h="1353820">
                                <a:moveTo>
                                  <a:pt x="3154680" y="0"/>
                                </a:moveTo>
                                <a:lnTo>
                                  <a:pt x="4160520" y="640079"/>
                                </a:lnTo>
                              </a:path>
                              <a:path w="4160520" h="1353820">
                                <a:moveTo>
                                  <a:pt x="1965960" y="1353311"/>
                                </a:moveTo>
                                <a:lnTo>
                                  <a:pt x="2148840" y="1353311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F38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989330" y="3077146"/>
                            <a:ext cx="77724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" h="256540">
                                <a:moveTo>
                                  <a:pt x="777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lnTo>
                                  <a:pt x="777240" y="256031"/>
                                </a:lnTo>
                                <a:lnTo>
                                  <a:pt x="777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89330" y="3077146"/>
                            <a:ext cx="77724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" h="256540">
                                <a:moveTo>
                                  <a:pt x="0" y="256031"/>
                                </a:moveTo>
                                <a:lnTo>
                                  <a:pt x="777240" y="256031"/>
                                </a:lnTo>
                                <a:lnTo>
                                  <a:pt x="777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031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589530" y="3077146"/>
                            <a:ext cx="260604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6040" h="256540">
                                <a:moveTo>
                                  <a:pt x="777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777240" y="256032"/>
                                </a:lnTo>
                                <a:lnTo>
                                  <a:pt x="777240" y="0"/>
                                </a:lnTo>
                                <a:close/>
                              </a:path>
                              <a:path w="2606040" h="256540">
                                <a:moveTo>
                                  <a:pt x="2606040" y="0"/>
                                </a:moveTo>
                                <a:lnTo>
                                  <a:pt x="1828800" y="0"/>
                                </a:lnTo>
                                <a:lnTo>
                                  <a:pt x="1828800" y="256032"/>
                                </a:lnTo>
                                <a:lnTo>
                                  <a:pt x="2606040" y="256032"/>
                                </a:lnTo>
                                <a:lnTo>
                                  <a:pt x="2606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155572" y="3099990"/>
                            <a:ext cx="478790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4FEBCD">
                              <w:pPr>
                                <w:spacing w:before="9"/>
                                <w:ind w:left="20" w:right="0" w:firstLine="0"/>
                                <w:jc w:val="left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color w:val="212121"/>
                                  <w:spacing w:val="-2"/>
                                  <w:sz w:val="28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705735" y="3099990"/>
                            <a:ext cx="579120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CE7B3C">
                              <w:pPr>
                                <w:spacing w:before="9"/>
                                <w:ind w:left="20" w:right="0" w:firstLine="0"/>
                                <w:jc w:val="left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color w:val="212121"/>
                                  <w:spacing w:val="-2"/>
                                  <w:sz w:val="28"/>
                                </w:rPr>
                                <w:t>attends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4515103" y="3099990"/>
                            <a:ext cx="618490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AB6754">
                              <w:pPr>
                                <w:spacing w:before="9"/>
                                <w:ind w:left="20" w:right="0" w:firstLine="0"/>
                                <w:jc w:val="left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color w:val="212121"/>
                                  <w:spacing w:val="-2"/>
                                  <w:sz w:val="28"/>
                                </w:rPr>
                                <w:t>updates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3302000" y="4132991"/>
                            <a:ext cx="757555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25E667">
                              <w:pPr>
                                <w:spacing w:before="9"/>
                                <w:ind w:left="20" w:right="0" w:firstLine="0"/>
                                <w:jc w:val="left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color w:val="212121"/>
                                  <w:spacing w:val="-2"/>
                                  <w:sz w:val="28"/>
                                </w:rPr>
                                <w:t>generates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835660" y="3897312"/>
                            <a:ext cx="2273300" cy="1048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F4D46E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25"/>
                                </w:tabs>
                                <w:spacing w:before="87"/>
                                <w:ind w:left="325" w:right="0" w:hanging="162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12121"/>
                                  <w:spacing w:val="-2"/>
                                  <w:sz w:val="28"/>
                                </w:rPr>
                                <w:t>appointmentId</w:t>
                              </w:r>
                            </w:p>
                            <w:p w14:paraId="3BC4DC53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25"/>
                                </w:tabs>
                                <w:spacing w:before="14"/>
                                <w:ind w:left="325" w:right="0" w:hanging="162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12121"/>
                                  <w:spacing w:val="-2"/>
                                  <w:sz w:val="28"/>
                                </w:rPr>
                                <w:t>dateTime</w:t>
                              </w:r>
                            </w:p>
                            <w:p w14:paraId="47039708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25"/>
                                </w:tabs>
                                <w:spacing w:before="15"/>
                                <w:ind w:left="325" w:right="0" w:hanging="162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12121"/>
                                  <w:spacing w:val="-2"/>
                                  <w:sz w:val="28"/>
                                </w:rPr>
                                <w:t>status</w:t>
                              </w:r>
                            </w:p>
                            <w:p w14:paraId="06CB3EC9">
                              <w:pPr>
                                <w:spacing w:before="14"/>
                                <w:ind w:left="163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12121"/>
                                  <w:sz w:val="28"/>
                                </w:rPr>
                                <w:t>+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8"/>
                                </w:rPr>
                                <w:t>confirm()</w:t>
                              </w:r>
                              <w:r>
                                <w:rPr>
                                  <w:color w:val="212121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8"/>
                                </w:rPr>
                                <w:t>cancel()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824547" y="3520440"/>
                            <a:ext cx="2295525" cy="377190"/>
                          </a:xfrm>
                          <a:prstGeom prst="rect">
                            <a:avLst/>
                          </a:prstGeom>
                          <a:solidFill>
                            <a:srgbClr val="1F3863"/>
                          </a:solidFill>
                        </wps:spPr>
                        <wps:txbx>
                          <w:txbxContent>
                            <w:p w14:paraId="003BD89C">
                              <w:pPr>
                                <w:spacing w:before="138"/>
                                <w:ind w:left="1013" w:right="0" w:firstLine="0"/>
                                <w:jc w:val="left"/>
                                <w:rPr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Appointment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5133340" y="2068512"/>
                            <a:ext cx="2273300" cy="810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D45FF7">
                              <w:pPr>
                                <w:spacing w:before="87"/>
                                <w:ind w:left="163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12121"/>
                                  <w:sz w:val="28"/>
                                </w:rPr>
                                <w:t>-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8"/>
                                </w:rPr>
                                <w:t>adminLevel</w:t>
                              </w:r>
                              <w:r>
                                <w:rPr>
                                  <w:color w:val="212121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8"/>
                                </w:rPr>
                                <w:t xml:space="preserve">: 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28"/>
                                </w:rPr>
                                <w:t>int</w:t>
                              </w:r>
                            </w:p>
                            <w:p w14:paraId="3B64338A">
                              <w:pPr>
                                <w:spacing w:before="14"/>
                                <w:ind w:left="163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12121"/>
                                  <w:sz w:val="28"/>
                                </w:rPr>
                                <w:t xml:space="preserve">+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8"/>
                                </w:rPr>
                                <w:t>manageUsers()</w:t>
                              </w:r>
                            </w:p>
                            <w:p w14:paraId="673A9AFD">
                              <w:pPr>
                                <w:spacing w:before="14"/>
                                <w:ind w:left="163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12121"/>
                                  <w:sz w:val="28"/>
                                </w:rPr>
                                <w:t xml:space="preserve">+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8"/>
                                </w:rPr>
                                <w:t>generateReport()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5122227" y="1691639"/>
                            <a:ext cx="2295525" cy="377190"/>
                          </a:xfrm>
                          <a:prstGeom prst="rect">
                            <a:avLst/>
                          </a:prstGeom>
                          <a:solidFill>
                            <a:srgbClr val="1F3863"/>
                          </a:solidFill>
                        </wps:spPr>
                        <wps:txbx>
                          <w:txbxContent>
                            <w:p w14:paraId="3878B93B">
                              <w:pPr>
                                <w:spacing w:before="138"/>
                                <w:ind w:left="942" w:right="0" w:firstLine="0"/>
                                <w:jc w:val="left"/>
                                <w:rPr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Administrator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573020" y="2068512"/>
                            <a:ext cx="2273300" cy="810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ED52F4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25"/>
                                </w:tabs>
                                <w:spacing w:before="87"/>
                                <w:ind w:left="325" w:right="0" w:hanging="162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12121"/>
                                  <w:sz w:val="28"/>
                                </w:rPr>
                                <w:t>speciality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8"/>
                                </w:rPr>
                                <w:t>String</w:t>
                              </w:r>
                            </w:p>
                            <w:p w14:paraId="11D906C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25"/>
                                </w:tabs>
                                <w:spacing w:before="14"/>
                                <w:ind w:left="325" w:right="0" w:hanging="162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12121"/>
                                  <w:sz w:val="28"/>
                                </w:rPr>
                                <w:t>schedule</w:t>
                              </w:r>
                              <w:r>
                                <w:rPr>
                                  <w:color w:val="212121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color w:val="212121"/>
                                  <w:spacing w:val="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8"/>
                                </w:rPr>
                                <w:t>List</w:t>
                              </w:r>
                            </w:p>
                            <w:p w14:paraId="57609CF6">
                              <w:pPr>
                                <w:spacing w:before="14"/>
                                <w:ind w:left="163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12121"/>
                                  <w:sz w:val="28"/>
                                </w:rPr>
                                <w:t>+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8"/>
                                </w:rPr>
                                <w:t>updateRecord()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2561907" y="1691639"/>
                            <a:ext cx="2295525" cy="377190"/>
                          </a:xfrm>
                          <a:prstGeom prst="rect">
                            <a:avLst/>
                          </a:prstGeom>
                          <a:solidFill>
                            <a:srgbClr val="1F3863"/>
                          </a:solidFill>
                        </wps:spPr>
                        <wps:txbx>
                          <w:txbxContent>
                            <w:p w14:paraId="0CEC62CB">
                              <w:pPr>
                                <w:spacing w:before="138"/>
                                <w:ind w:left="0" w:right="1" w:firstLine="0"/>
                                <w:jc w:val="center"/>
                                <w:rPr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Doctor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2700" y="2068512"/>
                            <a:ext cx="2273300" cy="810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F81B67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24"/>
                                </w:tabs>
                                <w:spacing w:before="87"/>
                                <w:ind w:left="324" w:right="0" w:hanging="162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12121"/>
                                  <w:sz w:val="28"/>
                                </w:rPr>
                                <w:t>patientId</w:t>
                              </w:r>
                              <w:r>
                                <w:rPr>
                                  <w:color w:val="212121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color w:val="212121"/>
                                  <w:spacing w:val="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8"/>
                                </w:rPr>
                                <w:t>String</w:t>
                              </w:r>
                            </w:p>
                            <w:p w14:paraId="1FBD8F88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24"/>
                                </w:tabs>
                                <w:spacing w:before="14"/>
                                <w:ind w:left="324" w:right="0" w:hanging="162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12121"/>
                                  <w:sz w:val="28"/>
                                </w:rPr>
                                <w:t>history</w:t>
                              </w:r>
                              <w:r>
                                <w:rPr>
                                  <w:color w:val="212121"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8"/>
                                </w:rPr>
                                <w:t xml:space="preserve"> List</w:t>
                              </w:r>
                            </w:p>
                            <w:p w14:paraId="19FFD727">
                              <w:pPr>
                                <w:spacing w:before="14"/>
                                <w:ind w:left="162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12121"/>
                                  <w:sz w:val="28"/>
                                </w:rPr>
                                <w:t>+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8"/>
                                </w:rPr>
                                <w:t>bookAppointment()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587" y="1691639"/>
                            <a:ext cx="2295525" cy="377190"/>
                          </a:xfrm>
                          <a:prstGeom prst="rect">
                            <a:avLst/>
                          </a:prstGeom>
                          <a:solidFill>
                            <a:srgbClr val="1F3863"/>
                          </a:solidFill>
                        </wps:spPr>
                        <wps:txbx>
                          <w:txbxContent>
                            <w:p w14:paraId="39FC1740">
                              <w:pPr>
                                <w:spacing w:before="138"/>
                                <w:ind w:left="1" w:right="1" w:firstLine="0"/>
                                <w:jc w:val="center"/>
                                <w:rPr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Patient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710179" y="376872"/>
                            <a:ext cx="2181860" cy="810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61627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325"/>
                                </w:tabs>
                                <w:spacing w:before="86"/>
                                <w:ind w:left="325" w:right="0" w:hanging="162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12121"/>
                                  <w:sz w:val="28"/>
                                </w:rPr>
                                <w:t>userId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8"/>
                                </w:rPr>
                                <w:t xml:space="preserve"> String</w:t>
                              </w:r>
                            </w:p>
                            <w:p w14:paraId="34AE3C67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325"/>
                                </w:tabs>
                                <w:spacing w:before="14"/>
                                <w:ind w:left="325" w:right="0" w:hanging="162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12121"/>
                                  <w:sz w:val="28"/>
                                </w:rPr>
                                <w:t>name :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8"/>
                                </w:rPr>
                                <w:t>String</w:t>
                              </w:r>
                            </w:p>
                            <w:p w14:paraId="3B4B0879">
                              <w:pPr>
                                <w:spacing w:before="14"/>
                                <w:ind w:left="163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12121"/>
                                  <w:sz w:val="28"/>
                                </w:rPr>
                                <w:t>+ login()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color w:val="212121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8"/>
                                </w:rPr>
                                <w:t>boolean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7pt;margin-top:-0.85pt;height:390.4pt;width:584.2pt;mso-position-horizontal-relative:page;z-index:-251651072;mso-width-relative:page;mso-height-relative:page;" coordsize="7419340,4958080" o:gfxdata="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">
                <o:lock v:ext="edit" aspectratio="f"/>
                <v:shape id="Textbox 22" o:spid="_x0000_s1026" o:spt="202" type="#_x0000_t202" style="position:absolute;left:2699067;top:0;height:377190;width:2204085;" fillcolor="#1F3863" filled="t" stroked="f" coordsize="21600,21600" o:gfxdata="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0yTmL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00F6E7">
                        <w:pPr>
                          <w:spacing w:before="137"/>
                          <w:ind w:left="827" w:right="0" w:firstLine="0"/>
                          <w:jc w:val="left"/>
                          <w:rPr>
                            <w:b/>
                            <w:i/>
                            <w:color w:val="000000"/>
                            <w:sz w:val="28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28"/>
                          </w:rPr>
                          <w:t>«abstract»</w:t>
                        </w:r>
                        <w:r>
                          <w:rPr>
                            <w:b/>
                            <w:i/>
                            <w:color w:val="FFFFFF"/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28"/>
                          </w:rPr>
                          <w:t>User</w:t>
                        </w:r>
                      </w:p>
                    </w:txbxContent>
                  </v:textbox>
                </v:shape>
                <v:shape id="Graphic 23" o:spid="_x0000_s1026" o:spt="100" style="position:absolute;left:2703829;top:4762;height:365760;width:2194560;" filled="f" stroked="t" coordsize="2194560,365760" o:gfxdata="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Ah6YC8AAAA&#10;2wAAAA8AAAAAAAAAAQAgAAAAIgAAAGRycy9kb3ducmV2LnhtbFBLAQIUABQAAAAIAIdO4kAzLwWe&#10;OwAAADkAAAAQAAAAAAAAAAEAIAAAAAsBAABkcnMvc2hhcGV4bWwueG1sUEsFBgAAAAAGAAYAWwEA&#10;ALUDAAAAAA==&#10;" path="m0,365760l2194560,365760,2194560,0,0,0,0,365760xe">
                  <v:fill on="f" focussize="0,0"/>
                  <v:stroke color="#1F3863" joinstyle="round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2703829;top:370522;height:822960;width:2194560;" filled="f" stroked="t" coordsize="2194560,822960" o:gfxdata="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GXVyG8AAAA&#10;2wAAAA8AAAAAAAAAAQAgAAAAIgAAAGRycy9kb3ducmV2LnhtbFBLAQIUABQAAAAIAIdO4kAzLwWe&#10;OwAAADkAAAAQAAAAAAAAAAEAIAAAAAsBAABkcnMvc2hhcGV4bWwueG1sUEsFBgAAAAAGAAYAWwEA&#10;ALUDAAAAAA==&#10;" path="m0,822960l2194560,822960,2194560,0,0,0,0,822960xe">
                  <v:fill on="f" focussize="0,0"/>
                  <v:stroke weight="0.99992125984252pt" color="#1F3863" joinstyle="round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6350;top:1696402;height:365760;width:2286000;" filled="f" stroked="t" coordsize="2286000,365760" o:gfxdata="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cJWN74A&#10;AADbAAAADwAAAAAAAAABACAAAAAiAAAAZHJzL2Rvd25yZXYueG1sUEsBAhQAFAAAAAgAh07iQDMv&#10;BZ47AAAAOQAAABAAAAAAAAAAAQAgAAAADQEAAGRycy9zaGFwZXhtbC54bWxQSwUGAAAAAAYABgBb&#10;AQAAtwMAAAAA&#10;" path="m0,365760l2286000,365760,2286000,0,0,0,0,365760xe">
                  <v:fill on="f" focussize="0,0"/>
                  <v:stroke weight="0.74992125984252pt" color="#1F3863" joinstyle="round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6350;top:2062162;height:822960;width:2286000;" filled="f" stroked="t" coordsize="2286000,822960" o:gfxdata="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fWzM74A&#10;AADbAAAADwAAAAAAAAABACAAAAAiAAAAZHJzL2Rvd25yZXYueG1sUEsBAhQAFAAAAAgAh07iQDMv&#10;BZ47AAAAOQAAABAAAAAAAAAAAQAgAAAADQEAAGRycy9zaGFwZXhtbC54bWxQSwUGAAAAAAYABgBb&#10;AQAAtwMAAAAA&#10;" path="m0,822959l2286000,822959,2286000,0,0,0,0,822959xe">
                  <v:fill on="f" focussize="0,0"/>
                  <v:stroke weight="1pt" color="#1F3863" joinstyle="round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2566670;top:1696402;height:365760;width:2286000;" filled="f" stroked="t" coordsize="2286000,365760" o:gfxdata="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lxt274A&#10;AADbAAAADwAAAAAAAAABACAAAAAiAAAAZHJzL2Rvd25yZXYueG1sUEsBAhQAFAAAAAgAh07iQDMv&#10;BZ47AAAAOQAAABAAAAAAAAAAAQAgAAAADQEAAGRycy9zaGFwZXhtbC54bWxQSwUGAAAAAAYABgBb&#10;AQAAtwMAAAAA&#10;" path="m0,365760l2286000,365760,2286000,0,0,0,0,365760xe">
                  <v:fill on="f" focussize="0,0"/>
                  <v:stroke weight="0.74992125984252pt" color="#1F3863" joinstyle="round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2566670;top:2062162;height:822960;width:2286000;" filled="f" stroked="t" coordsize="2286000,822960" o:gfxdata="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/JoLaugAAANsA&#10;AAAPAAAAAAAAAAEAIAAAACIAAABkcnMvZG93bnJldi54bWxQSwECFAAUAAAACACHTuJAMy8FnjsA&#10;AAA5AAAAEAAAAAAAAAABACAAAAAJAQAAZHJzL3NoYXBleG1sLnhtbFBLBQYAAAAABgAGAFsBAACz&#10;AwAAAAA=&#10;" path="m0,822959l2286000,822959,2286000,0,0,0,0,822959xe">
                  <v:fill on="f" focussize="0,0"/>
                  <v:stroke weight="1pt" color="#1F3863" joinstyle="round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5126990;top:1696402;height:365760;width:2286000;" filled="f" stroked="t" coordsize="2286000,365760" o:gfxdata="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j1wyvQAA&#10;ANsAAAAPAAAAAAAAAAEAIAAAACIAAABkcnMvZG93bnJldi54bWxQSwECFAAUAAAACACHTuJAMy8F&#10;njsAAAA5AAAAEAAAAAAAAAABACAAAAAMAQAAZHJzL3NoYXBleG1sLnhtbFBLBQYAAAAABgAGAFsB&#10;AAC2AwAAAAA=&#10;" path="m0,365760l2286000,365760,2286000,0,0,0,0,365760xe">
                  <v:fill on="f" focussize="0,0"/>
                  <v:stroke weight="0.74992125984252pt" color="#1F3863" joinstyle="round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5126990;top:2062162;height:822960;width:2286000;" filled="f" stroked="t" coordsize="2286000,822960" o:gfxdata="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IkYAbsAAADb&#10;AAAADwAAAAAAAAABACAAAAAiAAAAZHJzL2Rvd25yZXYueG1sUEsBAhQAFAAAAAgAh07iQDMvBZ47&#10;AAAAOQAAABAAAAAAAAAAAQAgAAAACgEAAGRycy9zaGFwZXhtbC54bWxQSwUGAAAAAAYABgBbAQAA&#10;tAMAAAAA&#10;" path="m0,822959l2286000,822959,2286000,0,0,0,0,822959xe">
                  <v:fill on="f" focussize="0,0"/>
                  <v:stroke weight="1pt" color="#1F3863" joinstyle="round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829310;top:3525202;height:365760;width:2286000;" filled="f" stroked="t" coordsize="2286000,365760" o:gfxdata="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IMbpvQAA&#10;ANsAAAAPAAAAAAAAAAEAIAAAACIAAABkcnMvZG93bnJldi54bWxQSwECFAAUAAAACACHTuJAMy8F&#10;njsAAAA5AAAAEAAAAAAAAAABACAAAAAMAQAAZHJzL3NoYXBleG1sLnhtbFBLBQYAAAAABgAGAFsB&#10;AAC2AwAAAAA=&#10;" path="m0,365760l2286000,365760,2286000,0,0,0,0,365760xe">
                  <v:fill on="f" focussize="0,0"/>
                  <v:stroke weight="0.74992125984252pt" color="#1F3863" joinstyle="round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829310;top:3890962;height:1061085;width:2286000;" filled="f" stroked="t" coordsize="2286000,1061085" o:gfxdata="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sIWXvQAA&#10;ANsAAAAPAAAAAAAAAAEAIAAAACIAAABkcnMvZG93bnJldi54bWxQSwECFAAUAAAACACHTuJAMy8F&#10;njsAAAA5AAAAEAAAAAAAAAABACAAAAAMAQAAZHJzL3NoYXBleG1sLnhtbFBLBQYAAAAABgAGAFsB&#10;AAC2AwAAAAA=&#10;" path="m0,1060703l2286000,1060703,2286000,0,0,0,0,1060703xe">
                  <v:fill on="f" focussize="0,0"/>
                  <v:stroke weight="0.99992125984252pt" color="#1F3863" joinstyle="round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1147826;top:1170241;height:534035;width:5123815;" fillcolor="#1F3863" filled="t" stroked="f" coordsize="5123815,534035" o:gfxdata="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IhAl7sAAADb&#10;AAAADwAAAAAAAAABACAAAAAiAAAAZHJzL2Rvd25yZXYueG1sUEsBAhQAFAAAAAgAh07iQDMvBZ47&#10;AAAAOQAAABAAAAAAAAAAAQAgAAAACgEAAGRycy9zaGFwZXhtbC54bWxQSwUGAAAAAAYABgBbAQAA&#10;tAMAAAAA&#10;" path="m2653284,23241l2571369,0,2576944,29667,0,518414,3048,533908,2579878,45288,2585466,74930,2647950,27305,2653284,23241xem2677160,105029l2671114,84328,2653284,23241,2602103,91440,2631833,96824,2554097,524764,2569591,527558,2647442,99656,2677160,105029xem5123688,518414l2729534,30746,2730055,28194,2735580,1143,2653284,23241,2720340,75819,2726372,46240,5120640,533908,5123688,51841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1149350;top:2885122;height:1353820;width:4160520;" filled="f" stroked="t" coordsize="4160520,1353820" o:gfxdata="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RKF5S5AAAA2wAA&#10;AA8AAAAAAAAAAQAgAAAAIgAAAGRycy9kb3ducmV2LnhtbFBLAQIUABQAAAAIAIdO4kAzLwWeOwAA&#10;ADkAAAAQAAAAAAAAAAEAIAAAAAgBAABkcnMvc2hhcGV4bWwueG1sUEsFBgAAAAAGAAYAWwEAALID&#10;AAAAAA==&#10;" path="m0,0l502920,640079em2331720,0l1325880,640079em3154680,0l4160520,640079em1965960,1353311l2148840,1353311e">
                  <v:fill on="f" focussize="0,0"/>
                  <v:stroke weight="1.25pt" color="#1F3863" joinstyle="round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989330;top:3077146;height:256540;width:777240;" fillcolor="#FFFFFF" filled="t" stroked="f" coordsize="777240,256540" o:gfxdata="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yJ3Qe/&#10;AAAA2wAAAA8AAAAAAAAAAQAgAAAAIgAAAGRycy9kb3ducmV2LnhtbFBLAQIUABQAAAAIAIdO4kAz&#10;LwWeOwAAADkAAAAQAAAAAAAAAAEAIAAAAA4BAABkcnMvc2hhcGV4bWwueG1sUEsFBgAAAAAGAAYA&#10;WwEAALgDAAAAAA==&#10;" path="m777240,0l0,0,0,256031,777240,256031,7772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" o:spid="_x0000_s1026" o:spt="100" style="position:absolute;left:989330;top:3077146;height:256540;width:777240;" filled="f" stroked="t" coordsize="777240,256540" o:gfxdata="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JvdjvQAA&#10;ANsAAAAPAAAAAAAAAAEAIAAAACIAAABkcnMvZG93bnJldi54bWxQSwECFAAUAAAACACHTuJAMy8F&#10;njsAAAA5AAAAEAAAAAAAAAABACAAAAAMAQAAZHJzL3NoYXBleG1sLnhtbFBLBQYAAAAABgAGAFsB&#10;AAC2AwAAAAA=&#10;" path="m0,256031l777240,256031,777240,0,0,0,0,256031xe">
                  <v:fill on="f" focussize="0,0"/>
                  <v:stroke weight="0.99992125984252pt" color="#FFFFFF" joinstyle="round"/>
                  <v:imagedata o:title=""/>
                  <o:lock v:ext="edit" aspectratio="f"/>
                  <v:textbox inset="0mm,0mm,0mm,0mm"/>
                </v:shape>
                <v:shape id="Graphic 37" o:spid="_x0000_s1026" o:spt="100" style="position:absolute;left:2589530;top:3077146;height:256540;width:2606040;" fillcolor="#FFFFFF" filled="t" stroked="f" coordsize="2606040,256540" o:gfxdata="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O1bdr4A&#10;AADbAAAADwAAAAAAAAABACAAAAAiAAAAZHJzL2Rvd25yZXYueG1sUEsBAhQAFAAAAAgAh07iQDMv&#10;BZ47AAAAOQAAABAAAAAAAAAAAQAgAAAADQEAAGRycy9zaGFwZXhtbC54bWxQSwUGAAAAAAYABgBb&#10;AQAAtwMAAAAA&#10;" path="m777240,0l0,0,0,256032,777240,256032,777240,0xem2606040,0l1828800,0,1828800,256032,2606040,256032,26060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8" o:spid="_x0000_s1026" o:spt="202" type="#_x0000_t202" style="position:absolute;left:1155572;top:3099990;height:222885;width:478790;" filled="f" stroked="f" coordsize="21600,21600" o:gfxdata="UEsDBAoAAAAAAIdO4kAAAAAAAAAAAAAAAAAEAAAAZHJzL1BLAwQUAAAACACHTuJAv8mh3r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/yaHe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4FEBCD">
                        <w:pPr>
                          <w:spacing w:before="9"/>
                          <w:ind w:left="20" w:right="0" w:firstLine="0"/>
                          <w:jc w:val="left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i/>
                            <w:color w:val="212121"/>
                            <w:spacing w:val="-2"/>
                            <w:sz w:val="28"/>
                          </w:rPr>
                          <w:t>books</w:t>
                        </w:r>
                      </w:p>
                    </w:txbxContent>
                  </v:textbox>
                </v:shape>
                <v:shape id="Textbox 39" o:spid="_x0000_s1026" o:spt="202" type="#_x0000_t202" style="position:absolute;left:2705735;top:3099990;height:222885;width:579120;" filled="f" stroked="f" coordsize="21600,21600" o:gfxdata="UEsDBAoAAAAAAIdO4kAAAAAAAAAAAAAAAAAEAAAAZHJzL1BLAwQUAAAACACHTuJA0IUERb0AAADb&#10;AAAADwAAAGRycy9kb3ducmV2LnhtbEWPQWsCMRSE74L/ITyhN01sQe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hQR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CE7B3C">
                        <w:pPr>
                          <w:spacing w:before="9"/>
                          <w:ind w:left="20" w:right="0" w:firstLine="0"/>
                          <w:jc w:val="left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i/>
                            <w:color w:val="212121"/>
                            <w:spacing w:val="-2"/>
                            <w:sz w:val="28"/>
                          </w:rPr>
                          <w:t>attends</w:t>
                        </w:r>
                      </w:p>
                    </w:txbxContent>
                  </v:textbox>
                </v:shape>
                <v:shape id="Textbox 40" o:spid="_x0000_s1026" o:spt="202" type="#_x0000_t202" style="position:absolute;left:4515103;top:3099990;height:222885;width:618490;" filled="f" stroked="f" coordsize="21600,21600" o:gfxdata="UEsDBAoAAAAAAIdO4kAAAAAAAAAAAAAAAAAEAAAAZHJzL1BLAwQUAAAACACHTuJAGbnepboAAADb&#10;AAAADwAAAGRycy9kb3ducmV2LnhtbEVPy2oCMRTdF/yHcAvd1UQp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ud6l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AB6754">
                        <w:pPr>
                          <w:spacing w:before="9"/>
                          <w:ind w:left="20" w:right="0" w:firstLine="0"/>
                          <w:jc w:val="left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i/>
                            <w:color w:val="212121"/>
                            <w:spacing w:val="-2"/>
                            <w:sz w:val="28"/>
                          </w:rPr>
                          <w:t>updates</w:t>
                        </w:r>
                      </w:p>
                    </w:txbxContent>
                  </v:textbox>
                </v:shape>
                <v:shape id="Textbox 41" o:spid="_x0000_s1026" o:spt="202" type="#_x0000_t202" style="position:absolute;left:3302000;top:4132991;height:223520;width:757555;" filled="f" stroked="f" coordsize="21600,21600" o:gfxdata="UEsDBAoAAAAAAIdO4kAAAAAAAAAAAAAAAAAEAAAAZHJzL1BLAwQUAAAACACHTuJAdvV7Pr0AAADb&#10;AAAADwAAAGRycy9kb3ducmV2LnhtbEWPQWsCMRSE7wX/Q3hCbzXZU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9Xs+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25E667">
                        <w:pPr>
                          <w:spacing w:before="9"/>
                          <w:ind w:left="20" w:right="0" w:firstLine="0"/>
                          <w:jc w:val="left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i/>
                            <w:color w:val="212121"/>
                            <w:spacing w:val="-2"/>
                            <w:sz w:val="28"/>
                          </w:rPr>
                          <w:t>generates</w:t>
                        </w:r>
                      </w:p>
                    </w:txbxContent>
                  </v:textbox>
                </v:shape>
                <v:shape id="Textbox 42" o:spid="_x0000_s1026" o:spt="202" type="#_x0000_t202" style="position:absolute;left:835660;top:3897312;height:1048385;width:2273300;" filled="f" stroked="f" coordsize="21600,21600" o:gfxdata="UEsDBAoAAAAAAIdO4kAAAAAAAAAAAAAAAAAEAAAAZHJzL1BLAwQUAAAACACHTuJAhiflSb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iflS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AF4D46E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25"/>
                          </w:tabs>
                          <w:spacing w:before="87"/>
                          <w:ind w:left="325" w:right="0" w:hanging="162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12121"/>
                            <w:spacing w:val="-2"/>
                            <w:sz w:val="28"/>
                          </w:rPr>
                          <w:t>appointmentId</w:t>
                        </w:r>
                      </w:p>
                      <w:p w14:paraId="3BC4DC53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25"/>
                          </w:tabs>
                          <w:spacing w:before="14"/>
                          <w:ind w:left="325" w:right="0" w:hanging="162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12121"/>
                            <w:spacing w:val="-2"/>
                            <w:sz w:val="28"/>
                          </w:rPr>
                          <w:t>dateTime</w:t>
                        </w:r>
                      </w:p>
                      <w:p w14:paraId="47039708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25"/>
                          </w:tabs>
                          <w:spacing w:before="15"/>
                          <w:ind w:left="325" w:right="0" w:hanging="162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12121"/>
                            <w:spacing w:val="-2"/>
                            <w:sz w:val="28"/>
                          </w:rPr>
                          <w:t>status</w:t>
                        </w:r>
                      </w:p>
                      <w:p w14:paraId="06CB3EC9">
                        <w:pPr>
                          <w:spacing w:before="14"/>
                          <w:ind w:left="163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12121"/>
                            <w:sz w:val="28"/>
                          </w:rPr>
                          <w:t>+</w:t>
                        </w:r>
                        <w:r>
                          <w:rPr>
                            <w:color w:val="212121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8"/>
                          </w:rPr>
                          <w:t>confirm()</w:t>
                        </w:r>
                        <w:r>
                          <w:rPr>
                            <w:color w:val="212121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8"/>
                          </w:rPr>
                          <w:t>/</w:t>
                        </w:r>
                        <w:r>
                          <w:rPr>
                            <w:color w:val="212121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2"/>
                            <w:sz w:val="28"/>
                          </w:rPr>
                          <w:t>cancel()</w:t>
                        </w:r>
                      </w:p>
                    </w:txbxContent>
                  </v:textbox>
                </v:shape>
                <v:shape id="Textbox 43" o:spid="_x0000_s1026" o:spt="202" type="#_x0000_t202" style="position:absolute;left:824547;top:3520440;height:377190;width:2295525;" fillcolor="#1F3863" filled="t" stroked="f" coordsize="21600,21600" o:gfxdata="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d/To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3BD89C">
                        <w:pPr>
                          <w:spacing w:before="138"/>
                          <w:ind w:left="1013" w:right="0" w:firstLine="0"/>
                          <w:jc w:val="left"/>
                          <w:rPr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Appointment</w:t>
                        </w:r>
                      </w:p>
                    </w:txbxContent>
                  </v:textbox>
                </v:shape>
                <v:shape id="Textbox 44" o:spid="_x0000_s1026" o:spt="202" type="#_x0000_t202" style="position:absolute;left:5133340;top:2068512;height:810260;width:2273300;" filled="f" stroked="f" coordsize="21600,21600" o:gfxdata="UEsDBAoAAAAAAIdO4kAAAAAAAAAAAAAAAAAEAAAAZHJzL1BLAwQUAAAACACHTuJAZoLYpr4AAADb&#10;AAAADwAAAGRycy9kb3ducmV2LnhtbEWPzWrDMBCE74W+g9hCb42UE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oLYp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D45FF7">
                        <w:pPr>
                          <w:spacing w:before="87"/>
                          <w:ind w:left="163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12121"/>
                            <w:sz w:val="28"/>
                          </w:rPr>
                          <w:t>-</w:t>
                        </w:r>
                        <w:r>
                          <w:rPr>
                            <w:color w:val="212121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8"/>
                          </w:rPr>
                          <w:t>adminLevel</w:t>
                        </w:r>
                        <w:r>
                          <w:rPr>
                            <w:color w:val="212121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8"/>
                          </w:rPr>
                          <w:t xml:space="preserve">: </w:t>
                        </w:r>
                        <w:r>
                          <w:rPr>
                            <w:color w:val="212121"/>
                            <w:spacing w:val="-5"/>
                            <w:sz w:val="28"/>
                          </w:rPr>
                          <w:t>int</w:t>
                        </w:r>
                      </w:p>
                      <w:p w14:paraId="3B64338A">
                        <w:pPr>
                          <w:spacing w:before="14"/>
                          <w:ind w:left="163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12121"/>
                            <w:sz w:val="28"/>
                          </w:rPr>
                          <w:t xml:space="preserve">+ </w:t>
                        </w:r>
                        <w:r>
                          <w:rPr>
                            <w:color w:val="212121"/>
                            <w:spacing w:val="-2"/>
                            <w:sz w:val="28"/>
                          </w:rPr>
                          <w:t>manageUsers()</w:t>
                        </w:r>
                      </w:p>
                      <w:p w14:paraId="673A9AFD">
                        <w:pPr>
                          <w:spacing w:before="14"/>
                          <w:ind w:left="163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12121"/>
                            <w:sz w:val="28"/>
                          </w:rPr>
                          <w:t xml:space="preserve">+ </w:t>
                        </w:r>
                        <w:r>
                          <w:rPr>
                            <w:color w:val="212121"/>
                            <w:spacing w:val="-2"/>
                            <w:sz w:val="28"/>
                          </w:rPr>
                          <w:t>generateReport()</w:t>
                        </w:r>
                      </w:p>
                    </w:txbxContent>
                  </v:textbox>
                </v:shape>
                <v:shape id="Textbox 45" o:spid="_x0000_s1026" o:spt="202" type="#_x0000_t202" style="position:absolute;left:5122227;top:1691639;height:377190;width:2295525;" fillcolor="#1F3863" filled="t" stroked="f" coordsize="21600,21600" o:gfxdata="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XruTL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78B93B">
                        <w:pPr>
                          <w:spacing w:before="138"/>
                          <w:ind w:left="942" w:right="0" w:firstLine="0"/>
                          <w:jc w:val="left"/>
                          <w:rPr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Administrator</w:t>
                        </w:r>
                      </w:p>
                    </w:txbxContent>
                  </v:textbox>
                </v:shape>
                <v:shape id="Textbox 46" o:spid="_x0000_s1026" o:spt="202" type="#_x0000_t202" style="position:absolute;left:2573020;top:2068512;height:810260;width:2273300;" filled="f" stroked="f" coordsize="21600,21600" o:gfxdata="UEsDBAoAAAAAAIdO4kAAAAAAAAAAAAAAAAAEAAAAZHJzL1BLAwQUAAAACACHTuJA+RzjSr0AAADb&#10;AAAADwAAAGRycy9kb3ducmV2LnhtbEWPQWsCMRSE7wX/Q3hCbzWxlK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HON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1ED52F4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25"/>
                          </w:tabs>
                          <w:spacing w:before="87"/>
                          <w:ind w:left="325" w:right="0" w:hanging="162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12121"/>
                            <w:sz w:val="28"/>
                          </w:rPr>
                          <w:t>speciality</w:t>
                        </w:r>
                        <w:r>
                          <w:rPr>
                            <w:color w:val="212121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8"/>
                          </w:rPr>
                          <w:t>:</w:t>
                        </w:r>
                        <w:r>
                          <w:rPr>
                            <w:color w:val="212121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2"/>
                            <w:sz w:val="28"/>
                          </w:rPr>
                          <w:t>String</w:t>
                        </w:r>
                      </w:p>
                      <w:p w14:paraId="11D906C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25"/>
                          </w:tabs>
                          <w:spacing w:before="14"/>
                          <w:ind w:left="325" w:right="0" w:hanging="162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12121"/>
                            <w:sz w:val="28"/>
                          </w:rPr>
                          <w:t>schedule</w:t>
                        </w:r>
                        <w:r>
                          <w:rPr>
                            <w:color w:val="212121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8"/>
                          </w:rPr>
                          <w:t>:</w:t>
                        </w:r>
                        <w:r>
                          <w:rPr>
                            <w:color w:val="212121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4"/>
                            <w:sz w:val="28"/>
                          </w:rPr>
                          <w:t>List</w:t>
                        </w:r>
                      </w:p>
                      <w:p w14:paraId="57609CF6">
                        <w:pPr>
                          <w:spacing w:before="14"/>
                          <w:ind w:left="163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12121"/>
                            <w:sz w:val="28"/>
                          </w:rPr>
                          <w:t>+</w:t>
                        </w:r>
                        <w:r>
                          <w:rPr>
                            <w:color w:val="212121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2"/>
                            <w:sz w:val="28"/>
                          </w:rPr>
                          <w:t>updateRecord()</w:t>
                        </w:r>
                      </w:p>
                    </w:txbxContent>
                  </v:textbox>
                </v:shape>
                <v:shape id="Textbox 47" o:spid="_x0000_s1026" o:spt="202" type="#_x0000_t202" style="position:absolute;left:2561907;top:1691639;height:377190;width:2295525;" fillcolor="#1F3863" filled="t" stroked="f" coordsize="21600,21600" o:gfxdata="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5NWg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CEC62CB">
                        <w:pPr>
                          <w:spacing w:before="138"/>
                          <w:ind w:left="0" w:right="1" w:firstLine="0"/>
                          <w:jc w:val="center"/>
                          <w:rPr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Doctor</w:t>
                        </w:r>
                      </w:p>
                    </w:txbxContent>
                  </v:textbox>
                </v:shape>
                <v:shape id="Textbox 48" o:spid="_x0000_s1026" o:spt="202" type="#_x0000_t202" style="position:absolute;left:12700;top:2068512;height:810260;width:2273300;" filled="f" stroked="f" coordsize="21600,21600" o:gfxdata="UEsDBAoAAAAAAIdO4kAAAAAAAAAAAAAAAAAEAAAAZHJzL1BLAwQUAAAACACHTuJA58/So7oAAADb&#10;AAAADwAAAGRycy9kb3ducmV2LnhtbEVPy2oCMRTdF/yHcAvd1UQp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z9Kj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DF81B67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24"/>
                          </w:tabs>
                          <w:spacing w:before="87"/>
                          <w:ind w:left="324" w:right="0" w:hanging="162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12121"/>
                            <w:sz w:val="28"/>
                          </w:rPr>
                          <w:t>patientId</w:t>
                        </w:r>
                        <w:r>
                          <w:rPr>
                            <w:color w:val="212121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8"/>
                          </w:rPr>
                          <w:t>:</w:t>
                        </w:r>
                        <w:r>
                          <w:rPr>
                            <w:color w:val="212121"/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2"/>
                            <w:sz w:val="28"/>
                          </w:rPr>
                          <w:t>String</w:t>
                        </w:r>
                      </w:p>
                      <w:p w14:paraId="1FBD8F88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24"/>
                          </w:tabs>
                          <w:spacing w:before="14"/>
                          <w:ind w:left="324" w:right="0" w:hanging="162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12121"/>
                            <w:sz w:val="28"/>
                          </w:rPr>
                          <w:t>history</w:t>
                        </w:r>
                        <w:r>
                          <w:rPr>
                            <w:color w:val="212121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8"/>
                          </w:rPr>
                          <w:t>:</w:t>
                        </w:r>
                        <w:r>
                          <w:rPr>
                            <w:color w:val="212121"/>
                            <w:spacing w:val="-4"/>
                            <w:sz w:val="28"/>
                          </w:rPr>
                          <w:t xml:space="preserve"> List</w:t>
                        </w:r>
                      </w:p>
                      <w:p w14:paraId="19FFD727">
                        <w:pPr>
                          <w:spacing w:before="14"/>
                          <w:ind w:left="162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12121"/>
                            <w:sz w:val="28"/>
                          </w:rPr>
                          <w:t>+</w:t>
                        </w:r>
                        <w:r>
                          <w:rPr>
                            <w:color w:val="212121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2"/>
                            <w:sz w:val="28"/>
                          </w:rPr>
                          <w:t>bookAppointment()</w:t>
                        </w:r>
                      </w:p>
                    </w:txbxContent>
                  </v:textbox>
                </v:shape>
                <v:shape id="Textbox 49" o:spid="_x0000_s1026" o:spt="202" type="#_x0000_t202" style="position:absolute;left:1587;top:1691639;height:377190;width:2295525;" fillcolor="#1F3863" filled="t" stroked="f" coordsize="21600,21600" o:gfxdata="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DfkSb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FC1740">
                        <w:pPr>
                          <w:spacing w:before="138"/>
                          <w:ind w:left="1" w:right="1" w:firstLine="0"/>
                          <w:jc w:val="center"/>
                          <w:rPr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Patient</w:t>
                        </w:r>
                      </w:p>
                    </w:txbxContent>
                  </v:textbox>
                </v:shape>
                <v:shape id="Textbox 50" o:spid="_x0000_s1026" o:spt="202" type="#_x0000_t202" style="position:absolute;left:2710179;top:376872;height:810260;width:2181860;" filled="f" stroked="f" coordsize="21600,21600" o:gfxdata="UEsDBAoAAAAAAIdO4kAAAAAAAAAAAAAAAAAEAAAAZHJzL1BLAwQUAAAACACHTuJAnGBIeLoAAADb&#10;AAAADwAAAGRycy9kb3ducmV2LnhtbEVPy2oCMRTdF/yHcAvd1USh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YEh4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61627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325"/>
                          </w:tabs>
                          <w:spacing w:before="86"/>
                          <w:ind w:left="325" w:right="0" w:hanging="162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12121"/>
                            <w:sz w:val="28"/>
                          </w:rPr>
                          <w:t>userId</w:t>
                        </w:r>
                        <w:r>
                          <w:rPr>
                            <w:color w:val="212121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8"/>
                          </w:rPr>
                          <w:t>:</w:t>
                        </w:r>
                        <w:r>
                          <w:rPr>
                            <w:color w:val="212121"/>
                            <w:spacing w:val="-2"/>
                            <w:sz w:val="28"/>
                          </w:rPr>
                          <w:t xml:space="preserve"> String</w:t>
                        </w:r>
                      </w:p>
                      <w:p w14:paraId="34AE3C67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325"/>
                          </w:tabs>
                          <w:spacing w:before="14"/>
                          <w:ind w:left="325" w:right="0" w:hanging="162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12121"/>
                            <w:sz w:val="28"/>
                          </w:rPr>
                          <w:t>name :</w:t>
                        </w:r>
                        <w:r>
                          <w:rPr>
                            <w:color w:val="212121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2"/>
                            <w:sz w:val="28"/>
                          </w:rPr>
                          <w:t>String</w:t>
                        </w:r>
                      </w:p>
                      <w:p w14:paraId="3B4B0879">
                        <w:pPr>
                          <w:spacing w:before="14"/>
                          <w:ind w:left="163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12121"/>
                            <w:sz w:val="28"/>
                          </w:rPr>
                          <w:t>+ login()</w:t>
                        </w:r>
                        <w:r>
                          <w:rPr>
                            <w:color w:val="212121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8"/>
                          </w:rPr>
                          <w:t>:</w:t>
                        </w:r>
                        <w:r>
                          <w:rPr>
                            <w:color w:val="212121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2"/>
                            <w:sz w:val="28"/>
                          </w:rPr>
                          <w:t>boolean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8229600</wp:posOffset>
                </wp:positionH>
                <wp:positionV relativeFrom="paragraph">
                  <wp:posOffset>-51435</wp:posOffset>
                </wp:positionV>
                <wp:extent cx="1270" cy="5029200"/>
                <wp:effectExtent l="0" t="0" r="0" b="0"/>
                <wp:wrapNone/>
                <wp:docPr id="51" name="Graphic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5029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029200">
                              <a:moveTo>
                                <a:pt x="0" y="0"/>
                              </a:moveTo>
                              <a:lnTo>
                                <a:pt x="0" y="5029200"/>
                              </a:lnTo>
                            </a:path>
                          </a:pathLst>
                        </a:custGeom>
                        <a:ln w="15875">
                          <a:solidFill>
                            <a:srgbClr val="1F38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1" o:spid="_x0000_s1026" o:spt="100" style="position:absolute;left:0pt;margin-left:648pt;margin-top:-4.05pt;height:396pt;width:0.1pt;mso-position-horizontal-relative:page;z-index:251660288;mso-width-relative:page;mso-height-relative:page;" filled="f" stroked="t" coordsize="1,5029200" o:gfxdata="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QVdbpdoAAAAMAQAADwAAAAAA&#10;AAABACAAAAAiAAAAZHJzL2Rvd25yZXYueG1sUEsBAhQAFAAAAAgAh07iQEDR3A0RAgAAfQQAAA4A&#10;AAAAAAAAAQAgAAAAKQEAAGRycy9lMm9Eb2MueG1sUEsFBgAAAAAGAAYAWQEAAKwFAAAAAA==&#10;" path="m0,0l0,5029200e">
                <v:fill on="f" focussize="0,0"/>
                <v:stroke weight="1.25pt" color="#1F386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12121"/>
          <w:spacing w:val="-2"/>
        </w:rPr>
        <w:t>Class</w:t>
      </w:r>
    </w:p>
    <w:p w14:paraId="75367735">
      <w:pPr>
        <w:pStyle w:val="7"/>
        <w:spacing w:before="14" w:line="249" w:lineRule="auto"/>
        <w:ind w:left="12544"/>
      </w:pPr>
      <w:r>
        <w:rPr>
          <w:color w:val="212121"/>
        </w:rPr>
        <w:t>A</w:t>
      </w:r>
      <w:r>
        <w:rPr>
          <w:color w:val="212121"/>
          <w:spacing w:val="-18"/>
        </w:rPr>
        <w:t xml:space="preserve"> </w:t>
      </w:r>
      <w:r>
        <w:rPr>
          <w:color w:val="212121"/>
        </w:rPr>
        <w:t>blueprint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defining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attributes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and methods of an entity, such as Patient.</w:t>
      </w:r>
    </w:p>
    <w:p w14:paraId="2DC6BD04">
      <w:pPr>
        <w:pStyle w:val="7"/>
        <w:spacing w:before="16"/>
      </w:pPr>
    </w:p>
    <w:p w14:paraId="2FD29671">
      <w:pPr>
        <w:pStyle w:val="4"/>
        <w:ind w:left="12544"/>
      </w:pPr>
      <w:r>
        <w:rPr>
          <w:color w:val="212121"/>
          <w:spacing w:val="-2"/>
        </w:rPr>
        <w:t>Object</w:t>
      </w:r>
    </w:p>
    <w:p w14:paraId="279F0DA0">
      <w:pPr>
        <w:pStyle w:val="7"/>
        <w:spacing w:before="15" w:line="249" w:lineRule="auto"/>
        <w:ind w:left="12544"/>
      </w:pPr>
      <w:r>
        <w:rPr>
          <w:color w:val="212121"/>
        </w:rPr>
        <w:t>A</w:t>
      </w:r>
      <w:r>
        <w:rPr>
          <w:color w:val="212121"/>
          <w:spacing w:val="-18"/>
        </w:rPr>
        <w:t xml:space="preserve"> </w:t>
      </w:r>
      <w:r>
        <w:rPr>
          <w:color w:val="212121"/>
        </w:rPr>
        <w:t>runtime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instance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its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own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state,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such as p1 : Patient (P101, Arun).</w:t>
      </w:r>
    </w:p>
    <w:p w14:paraId="5B12D8FC">
      <w:pPr>
        <w:pStyle w:val="7"/>
        <w:spacing w:before="16"/>
      </w:pPr>
    </w:p>
    <w:p w14:paraId="63E89B4F">
      <w:pPr>
        <w:pStyle w:val="4"/>
        <w:ind w:left="12544"/>
      </w:pPr>
      <w:r>
        <w:rPr>
          <w:color w:val="212121"/>
          <w:spacing w:val="-2"/>
        </w:rPr>
        <w:t>Relationships</w:t>
      </w:r>
    </w:p>
    <w:p w14:paraId="4C2FDA2B">
      <w:pPr>
        <w:pStyle w:val="7"/>
        <w:spacing w:before="14" w:line="249" w:lineRule="auto"/>
        <w:ind w:left="12544"/>
      </w:pPr>
      <w:r>
        <w:rPr>
          <w:color w:val="212121"/>
        </w:rPr>
        <w:t>Inheritance (is-a) from User; associations between</w:t>
      </w:r>
      <w:r>
        <w:rPr>
          <w:color w:val="212121"/>
          <w:spacing w:val="-16"/>
        </w:rPr>
        <w:t xml:space="preserve"> </w:t>
      </w:r>
      <w:r>
        <w:rPr>
          <w:color w:val="212121"/>
        </w:rPr>
        <w:t>Patient,</w:t>
      </w:r>
      <w:r>
        <w:rPr>
          <w:color w:val="212121"/>
          <w:spacing w:val="-16"/>
        </w:rPr>
        <w:t xml:space="preserve"> </w:t>
      </w:r>
      <w:r>
        <w:rPr>
          <w:color w:val="212121"/>
        </w:rPr>
        <w:t>Doctor,</w:t>
      </w:r>
      <w:r>
        <w:rPr>
          <w:color w:val="212121"/>
          <w:spacing w:val="-21"/>
        </w:rPr>
        <w:t xml:space="preserve"> </w:t>
      </w:r>
      <w:r>
        <w:rPr>
          <w:color w:val="212121"/>
        </w:rPr>
        <w:t>Appointment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 xml:space="preserve">and </w:t>
      </w:r>
      <w:r>
        <w:rPr>
          <w:color w:val="212121"/>
          <w:spacing w:val="-2"/>
        </w:rPr>
        <w:t>MedicalRecord.</w:t>
      </w:r>
    </w:p>
    <w:p w14:paraId="7A51314C">
      <w:pPr>
        <w:pStyle w:val="7"/>
        <w:rPr>
          <w:sz w:val="20"/>
        </w:rPr>
      </w:pPr>
    </w:p>
    <w:p w14:paraId="69174315">
      <w:pPr>
        <w:pStyle w:val="7"/>
        <w:rPr>
          <w:sz w:val="20"/>
        </w:rPr>
      </w:pPr>
    </w:p>
    <w:p w14:paraId="3627D31D">
      <w:pPr>
        <w:pStyle w:val="7"/>
        <w:rPr>
          <w:sz w:val="20"/>
        </w:rPr>
      </w:pPr>
    </w:p>
    <w:p w14:paraId="3836F0F5">
      <w:pPr>
        <w:pStyle w:val="7"/>
        <w:rPr>
          <w:sz w:val="20"/>
        </w:rPr>
      </w:pPr>
    </w:p>
    <w:p w14:paraId="446E81D4">
      <w:pPr>
        <w:pStyle w:val="7"/>
        <w:rPr>
          <w:sz w:val="20"/>
        </w:rPr>
      </w:pPr>
    </w:p>
    <w:p w14:paraId="4A774954">
      <w:pPr>
        <w:pStyle w:val="7"/>
        <w:spacing w:before="108"/>
        <w:rPr>
          <w:sz w:val="20"/>
        </w:rPr>
      </w:pPr>
    </w:p>
    <w:tbl>
      <w:tblPr>
        <w:tblStyle w:val="6"/>
        <w:tblW w:w="0" w:type="auto"/>
        <w:tblInd w:w="6347" w:type="dxa"/>
        <w:tblBorders>
          <w:top w:val="single" w:color="1F3863" w:sz="12" w:space="0"/>
          <w:left w:val="single" w:color="1F3863" w:sz="12" w:space="0"/>
          <w:bottom w:val="single" w:color="1F3863" w:sz="12" w:space="0"/>
          <w:right w:val="single" w:color="1F3863" w:sz="12" w:space="0"/>
          <w:insideH w:val="single" w:color="1F3863" w:sz="12" w:space="0"/>
          <w:insideV w:val="single" w:color="1F3863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"/>
        <w:gridCol w:w="3600"/>
      </w:tblGrid>
      <w:tr w14:paraId="5AB71FA0">
        <w:tblPrEx>
          <w:tblBorders>
            <w:top w:val="single" w:color="1F3863" w:sz="12" w:space="0"/>
            <w:left w:val="single" w:color="1F3863" w:sz="12" w:space="0"/>
            <w:bottom w:val="single" w:color="1F3863" w:sz="12" w:space="0"/>
            <w:right w:val="single" w:color="1F3863" w:sz="12" w:space="0"/>
            <w:insideH w:val="single" w:color="1F3863" w:sz="12" w:space="0"/>
            <w:insideV w:val="single" w:color="1F3863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exact"/>
        </w:trPr>
        <w:tc>
          <w:tcPr>
            <w:tcW w:w="288" w:type="dxa"/>
            <w:vMerge w:val="restart"/>
            <w:tcBorders>
              <w:top w:val="nil"/>
              <w:left w:val="nil"/>
              <w:right w:val="single" w:color="1F3863" w:sz="8" w:space="0"/>
            </w:tcBorders>
          </w:tcPr>
          <w:p w14:paraId="79053710">
            <w:pPr>
              <w:pStyle w:val="11"/>
              <w:spacing w:before="0"/>
              <w:ind w:left="0"/>
              <w:rPr>
                <w:sz w:val="28"/>
              </w:rPr>
            </w:pPr>
          </w:p>
        </w:tc>
        <w:tc>
          <w:tcPr>
            <w:tcW w:w="3600" w:type="dxa"/>
            <w:tcBorders>
              <w:top w:val="nil"/>
              <w:left w:val="single" w:color="1F3863" w:sz="6" w:space="0"/>
              <w:bottom w:val="single" w:color="1F3863" w:sz="2" w:space="0"/>
              <w:right w:val="single" w:color="1F3863" w:sz="6" w:space="0"/>
            </w:tcBorders>
            <w:shd w:val="clear" w:color="auto" w:fill="1F3863"/>
          </w:tcPr>
          <w:p w14:paraId="657029AA">
            <w:pPr>
              <w:pStyle w:val="11"/>
              <w:spacing w:before="138"/>
              <w:ind w:left="871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MedicalRecord</w:t>
            </w:r>
          </w:p>
        </w:tc>
      </w:tr>
      <w:tr w14:paraId="36110690">
        <w:tblPrEx>
          <w:tblBorders>
            <w:top w:val="single" w:color="1F3863" w:sz="12" w:space="0"/>
            <w:left w:val="single" w:color="1F3863" w:sz="12" w:space="0"/>
            <w:bottom w:val="single" w:color="1F3863" w:sz="12" w:space="0"/>
            <w:right w:val="single" w:color="1F3863" w:sz="12" w:space="0"/>
            <w:insideH w:val="single" w:color="1F3863" w:sz="12" w:space="0"/>
            <w:insideV w:val="single" w:color="1F3863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exact"/>
        </w:trPr>
        <w:tc>
          <w:tcPr>
            <w:tcW w:w="288" w:type="dxa"/>
            <w:vMerge w:val="continue"/>
            <w:tcBorders>
              <w:top w:val="nil"/>
              <w:left w:val="nil"/>
              <w:right w:val="single" w:color="1F3863" w:sz="8" w:space="0"/>
            </w:tcBorders>
          </w:tcPr>
          <w:p w14:paraId="4F30D6A0">
            <w:pPr>
              <w:rPr>
                <w:sz w:val="2"/>
                <w:szCs w:val="2"/>
              </w:rPr>
            </w:pPr>
          </w:p>
        </w:tc>
        <w:tc>
          <w:tcPr>
            <w:tcW w:w="3600" w:type="dxa"/>
            <w:vMerge w:val="restart"/>
            <w:tcBorders>
              <w:top w:val="single" w:color="1F3863" w:sz="2" w:space="0"/>
              <w:left w:val="single" w:color="1F3863" w:sz="8" w:space="0"/>
              <w:bottom w:val="single" w:color="1F3863" w:sz="8" w:space="0"/>
              <w:right w:val="single" w:color="1F3863" w:sz="8" w:space="0"/>
            </w:tcBorders>
          </w:tcPr>
          <w:p w14:paraId="4CD34CD7">
            <w:pPr>
              <w:pStyle w:val="11"/>
              <w:numPr>
                <w:ilvl w:val="0"/>
                <w:numId w:val="7"/>
              </w:numPr>
              <w:tabs>
                <w:tab w:val="left" w:pos="325"/>
              </w:tabs>
              <w:spacing w:before="85" w:after="0" w:line="240" w:lineRule="auto"/>
              <w:ind w:left="325" w:right="0" w:hanging="162"/>
              <w:jc w:val="left"/>
              <w:rPr>
                <w:sz w:val="28"/>
              </w:rPr>
            </w:pPr>
            <w:r>
              <w:rPr>
                <w:color w:val="212121"/>
                <w:spacing w:val="-2"/>
                <w:sz w:val="28"/>
              </w:rPr>
              <w:t>diagnosis</w:t>
            </w:r>
          </w:p>
          <w:p w14:paraId="554A5159">
            <w:pPr>
              <w:pStyle w:val="11"/>
              <w:numPr>
                <w:ilvl w:val="0"/>
                <w:numId w:val="7"/>
              </w:numPr>
              <w:tabs>
                <w:tab w:val="left" w:pos="325"/>
              </w:tabs>
              <w:spacing w:before="14" w:after="0" w:line="240" w:lineRule="auto"/>
              <w:ind w:left="325" w:right="0" w:hanging="162"/>
              <w:jc w:val="left"/>
              <w:rPr>
                <w:sz w:val="28"/>
              </w:rPr>
            </w:pPr>
            <w:r>
              <w:rPr>
                <w:color w:val="212121"/>
                <w:spacing w:val="-2"/>
                <w:sz w:val="28"/>
              </w:rPr>
              <w:t>prescriptions</w:t>
            </w:r>
          </w:p>
          <w:p w14:paraId="37292BB5">
            <w:pPr>
              <w:pStyle w:val="11"/>
              <w:numPr>
                <w:ilvl w:val="0"/>
                <w:numId w:val="7"/>
              </w:numPr>
              <w:tabs>
                <w:tab w:val="left" w:pos="325"/>
              </w:tabs>
              <w:spacing w:before="14" w:after="0" w:line="240" w:lineRule="auto"/>
              <w:ind w:left="325" w:right="0" w:hanging="162"/>
              <w:jc w:val="left"/>
              <w:rPr>
                <w:sz w:val="28"/>
              </w:rPr>
            </w:pPr>
            <w:r>
              <w:rPr>
                <w:color w:val="212121"/>
                <w:spacing w:val="-2"/>
                <w:sz w:val="28"/>
              </w:rPr>
              <w:t>reports</w:t>
            </w:r>
          </w:p>
          <w:p w14:paraId="363E1302">
            <w:pPr>
              <w:pStyle w:val="11"/>
              <w:spacing w:before="14"/>
              <w:ind w:left="163"/>
              <w:rPr>
                <w:sz w:val="28"/>
              </w:rPr>
            </w:pPr>
            <w:r>
              <w:rPr>
                <w:color w:val="212121"/>
                <w:sz w:val="28"/>
              </w:rPr>
              <w:t xml:space="preserve">+ </w:t>
            </w:r>
            <w:r>
              <w:rPr>
                <w:color w:val="212121"/>
                <w:spacing w:val="-2"/>
                <w:sz w:val="28"/>
              </w:rPr>
              <w:t>getSummary()</w:t>
            </w:r>
          </w:p>
        </w:tc>
      </w:tr>
      <w:tr w14:paraId="55F5F6D0">
        <w:tblPrEx>
          <w:tblBorders>
            <w:top w:val="single" w:color="1F3863" w:sz="12" w:space="0"/>
            <w:left w:val="single" w:color="1F3863" w:sz="12" w:space="0"/>
            <w:bottom w:val="single" w:color="1F3863" w:sz="12" w:space="0"/>
            <w:right w:val="single" w:color="1F3863" w:sz="12" w:space="0"/>
            <w:insideH w:val="single" w:color="1F3863" w:sz="12" w:space="0"/>
            <w:insideV w:val="single" w:color="1F3863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3" w:hRule="exact"/>
        </w:trPr>
        <w:tc>
          <w:tcPr>
            <w:tcW w:w="288" w:type="dxa"/>
            <w:tcBorders>
              <w:left w:val="nil"/>
              <w:bottom w:val="nil"/>
              <w:right w:val="single" w:color="1F3863" w:sz="8" w:space="0"/>
            </w:tcBorders>
          </w:tcPr>
          <w:p w14:paraId="1677F5F2">
            <w:pPr>
              <w:pStyle w:val="11"/>
              <w:spacing w:before="0"/>
              <w:ind w:left="0"/>
              <w:rPr>
                <w:sz w:val="28"/>
              </w:rPr>
            </w:pPr>
          </w:p>
        </w:tc>
        <w:tc>
          <w:tcPr>
            <w:tcW w:w="3600" w:type="dxa"/>
            <w:vMerge w:val="continue"/>
            <w:tcBorders>
              <w:top w:val="nil"/>
              <w:left w:val="single" w:color="1F3863" w:sz="8" w:space="0"/>
              <w:bottom w:val="single" w:color="1F3863" w:sz="8" w:space="0"/>
              <w:right w:val="single" w:color="1F3863" w:sz="8" w:space="0"/>
            </w:tcBorders>
          </w:tcPr>
          <w:p w14:paraId="3E84A488">
            <w:pPr>
              <w:rPr>
                <w:sz w:val="2"/>
                <w:szCs w:val="2"/>
              </w:rPr>
            </w:pPr>
          </w:p>
        </w:tc>
      </w:tr>
    </w:tbl>
    <w:p w14:paraId="263E707E">
      <w:pPr>
        <w:spacing w:after="0"/>
        <w:rPr>
          <w:sz w:val="2"/>
          <w:szCs w:val="2"/>
        </w:rPr>
        <w:sectPr>
          <w:pgSz w:w="19200" w:h="10800" w:orient="landscape"/>
          <w:pgMar w:top="520" w:right="850" w:bottom="620" w:left="850" w:header="0" w:footer="425" w:gutter="0"/>
          <w:cols w:space="720" w:num="1"/>
        </w:sectPr>
      </w:pPr>
    </w:p>
    <w:p w14:paraId="17274ACC">
      <w:pPr>
        <w:pStyle w:val="3"/>
      </w:pPr>
      <w:r>
        <w:rPr>
          <w:color w:val="1F3863"/>
        </w:rPr>
        <w:t>Encapsulation,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Inheritance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and</w:t>
      </w:r>
      <w:r>
        <w:rPr>
          <w:color w:val="1F3863"/>
          <w:spacing w:val="-5"/>
        </w:rPr>
        <w:t xml:space="preserve"> </w:t>
      </w:r>
      <w:r>
        <w:rPr>
          <w:color w:val="1F3863"/>
          <w:spacing w:val="-2"/>
        </w:rPr>
        <w:t>Polymorphism</w:t>
      </w:r>
    </w:p>
    <w:p w14:paraId="77C62CAE">
      <w:pPr>
        <w:pStyle w:val="7"/>
        <w:spacing w:before="2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548640</wp:posOffset>
                </wp:positionH>
                <wp:positionV relativeFrom="paragraph">
                  <wp:posOffset>140970</wp:posOffset>
                </wp:positionV>
                <wp:extent cx="11092180" cy="18415"/>
                <wp:effectExtent l="0" t="0" r="0" b="0"/>
                <wp:wrapTopAndBottom/>
                <wp:docPr id="52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21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92180" h="18415">
                              <a:moveTo>
                                <a:pt x="11091672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11091672" y="18287"/>
                              </a:lnTo>
                              <a:lnTo>
                                <a:pt x="11091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2" o:spid="_x0000_s1026" o:spt="100" style="position:absolute;left:0pt;margin-left:43.2pt;margin-top:11.1pt;height:1.45pt;width:873.4pt;mso-position-horizontal-relative:page;mso-wrap-distance-bottom:0pt;mso-wrap-distance-top:0pt;z-index:-251644928;mso-width-relative:page;mso-height-relative:page;" fillcolor="#1F3863" filled="t" stroked="f" coordsize="11092180,18415" o:gfxdata="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3MWDi2QAAAAkBAAAPAAAAAAAAAAEAIAAAACIAAABkcnMvZG93bnJldi54bWxQSwECFAAU&#10;AAAACACHTuJAB6vm8ikCAADnBAAADgAAAAAAAAABACAAAAAoAQAAZHJzL2Uyb0RvYy54bWxQSwUG&#10;AAAAAAYABgBZAQAAwwUAAAAA&#10;" path="m11091672,0l0,0,0,18287,11091672,18287,11091672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ED391D1">
      <w:pPr>
        <w:pStyle w:val="7"/>
        <w:spacing w:before="71"/>
        <w:rPr>
          <w:b/>
          <w:sz w:val="36"/>
        </w:rPr>
      </w:pPr>
    </w:p>
    <w:p w14:paraId="53A27BA5">
      <w:pPr>
        <w:pStyle w:val="4"/>
      </w:pPr>
      <w:r>
        <w:rPr>
          <w:color w:val="1F3863"/>
          <w:spacing w:val="-2"/>
        </w:rPr>
        <w:t>Encapsulation</w:t>
      </w:r>
    </w:p>
    <w:p w14:paraId="1C9B511B">
      <w:pPr>
        <w:pStyle w:val="10"/>
        <w:numPr>
          <w:ilvl w:val="0"/>
          <w:numId w:val="2"/>
        </w:numPr>
        <w:tabs>
          <w:tab w:val="left" w:pos="294"/>
        </w:tabs>
        <w:spacing w:before="134" w:after="0" w:line="240" w:lineRule="auto"/>
        <w:ind w:left="294" w:right="0" w:hanging="280"/>
        <w:jc w:val="left"/>
        <w:rPr>
          <w:sz w:val="28"/>
        </w:rPr>
      </w:pPr>
      <w:r>
        <w:rPr>
          <w:color w:val="212121"/>
          <w:sz w:val="28"/>
        </w:rPr>
        <w:t>Binds</w:t>
      </w:r>
      <w:r>
        <w:rPr>
          <w:color w:val="212121"/>
          <w:spacing w:val="-5"/>
          <w:sz w:val="28"/>
        </w:rPr>
        <w:t xml:space="preserve"> </w:t>
      </w:r>
      <w:r>
        <w:rPr>
          <w:color w:val="212121"/>
          <w:sz w:val="28"/>
        </w:rPr>
        <w:t>data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z w:val="28"/>
        </w:rPr>
        <w:t>and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z w:val="28"/>
        </w:rPr>
        <w:t>methods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z w:val="28"/>
        </w:rPr>
        <w:t>in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z w:val="28"/>
        </w:rPr>
        <w:t>one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z w:val="28"/>
        </w:rPr>
        <w:t>class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z w:val="28"/>
        </w:rPr>
        <w:t>and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z w:val="28"/>
        </w:rPr>
        <w:t>hides</w:t>
      </w:r>
      <w:r>
        <w:rPr>
          <w:color w:val="212121"/>
          <w:spacing w:val="-5"/>
          <w:sz w:val="28"/>
        </w:rPr>
        <w:t xml:space="preserve"> </w:t>
      </w:r>
      <w:r>
        <w:rPr>
          <w:color w:val="212121"/>
          <w:sz w:val="28"/>
        </w:rPr>
        <w:t>internal</w:t>
      </w:r>
      <w:r>
        <w:rPr>
          <w:color w:val="212121"/>
          <w:spacing w:val="-9"/>
          <w:sz w:val="28"/>
        </w:rPr>
        <w:t xml:space="preserve"> </w:t>
      </w:r>
      <w:r>
        <w:rPr>
          <w:color w:val="212121"/>
          <w:sz w:val="28"/>
        </w:rPr>
        <w:t>state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z w:val="28"/>
        </w:rPr>
        <w:t>behind</w:t>
      </w:r>
      <w:r>
        <w:rPr>
          <w:color w:val="212121"/>
          <w:spacing w:val="-7"/>
          <w:sz w:val="28"/>
        </w:rPr>
        <w:t xml:space="preserve"> </w:t>
      </w:r>
      <w:r>
        <w:rPr>
          <w:color w:val="212121"/>
          <w:sz w:val="28"/>
        </w:rPr>
        <w:t>a public</w:t>
      </w:r>
      <w:r>
        <w:rPr>
          <w:color w:val="212121"/>
          <w:spacing w:val="-7"/>
          <w:sz w:val="28"/>
        </w:rPr>
        <w:t xml:space="preserve"> </w:t>
      </w:r>
      <w:r>
        <w:rPr>
          <w:color w:val="212121"/>
          <w:spacing w:val="-2"/>
          <w:sz w:val="28"/>
        </w:rPr>
        <w:t>interface.</w:t>
      </w:r>
    </w:p>
    <w:p w14:paraId="06A127DE">
      <w:pPr>
        <w:pStyle w:val="10"/>
        <w:numPr>
          <w:ilvl w:val="0"/>
          <w:numId w:val="2"/>
        </w:numPr>
        <w:tabs>
          <w:tab w:val="left" w:pos="294"/>
        </w:tabs>
        <w:spacing w:before="134" w:after="0" w:line="240" w:lineRule="auto"/>
        <w:ind w:left="294" w:right="0" w:hanging="280"/>
        <w:jc w:val="left"/>
        <w:rPr>
          <w:sz w:val="28"/>
        </w:rPr>
      </w:pPr>
      <w:r>
        <w:rPr>
          <w:color w:val="212121"/>
          <w:sz w:val="28"/>
        </w:rPr>
        <w:t>Diagnosis</w:t>
      </w:r>
      <w:r>
        <w:rPr>
          <w:color w:val="212121"/>
          <w:spacing w:val="-10"/>
          <w:sz w:val="28"/>
        </w:rPr>
        <w:t xml:space="preserve"> </w:t>
      </w:r>
      <w:r>
        <w:rPr>
          <w:color w:val="212121"/>
          <w:sz w:val="28"/>
        </w:rPr>
        <w:t>and</w:t>
      </w:r>
      <w:r>
        <w:rPr>
          <w:color w:val="212121"/>
          <w:spacing w:val="-4"/>
          <w:sz w:val="28"/>
        </w:rPr>
        <w:t xml:space="preserve"> </w:t>
      </w:r>
      <w:r>
        <w:rPr>
          <w:color w:val="212121"/>
          <w:sz w:val="28"/>
        </w:rPr>
        <w:t>prescriptions</w:t>
      </w:r>
      <w:r>
        <w:rPr>
          <w:color w:val="212121"/>
          <w:spacing w:val="-7"/>
          <w:sz w:val="28"/>
        </w:rPr>
        <w:t xml:space="preserve"> </w:t>
      </w:r>
      <w:r>
        <w:rPr>
          <w:color w:val="212121"/>
          <w:sz w:val="28"/>
        </w:rPr>
        <w:t>are</w:t>
      </w:r>
      <w:r>
        <w:rPr>
          <w:color w:val="212121"/>
          <w:spacing w:val="-1"/>
          <w:sz w:val="28"/>
        </w:rPr>
        <w:t xml:space="preserve"> </w:t>
      </w:r>
      <w:r>
        <w:rPr>
          <w:color w:val="212121"/>
          <w:sz w:val="28"/>
        </w:rPr>
        <w:t>private</w:t>
      </w:r>
      <w:r>
        <w:rPr>
          <w:color w:val="212121"/>
          <w:spacing w:val="-8"/>
          <w:sz w:val="28"/>
        </w:rPr>
        <w:t xml:space="preserve"> </w:t>
      </w:r>
      <w:r>
        <w:rPr>
          <w:color w:val="212121"/>
          <w:sz w:val="28"/>
        </w:rPr>
        <w:t>fields</w:t>
      </w:r>
      <w:r>
        <w:rPr>
          <w:color w:val="212121"/>
          <w:spacing w:val="-6"/>
          <w:sz w:val="28"/>
        </w:rPr>
        <w:t xml:space="preserve"> </w:t>
      </w:r>
      <w:r>
        <w:rPr>
          <w:color w:val="212121"/>
          <w:sz w:val="28"/>
        </w:rPr>
        <w:t>of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pacing w:val="-2"/>
          <w:sz w:val="28"/>
        </w:rPr>
        <w:t>MedicalRecord.</w:t>
      </w:r>
    </w:p>
    <w:p w14:paraId="7A706492">
      <w:pPr>
        <w:pStyle w:val="10"/>
        <w:numPr>
          <w:ilvl w:val="0"/>
          <w:numId w:val="2"/>
        </w:numPr>
        <w:tabs>
          <w:tab w:val="left" w:pos="294"/>
        </w:tabs>
        <w:spacing w:before="134" w:after="0" w:line="240" w:lineRule="auto"/>
        <w:ind w:left="294" w:right="0" w:hanging="280"/>
        <w:jc w:val="left"/>
        <w:rPr>
          <w:sz w:val="28"/>
        </w:rPr>
      </w:pPr>
      <w:r>
        <w:rPr>
          <w:color w:val="212121"/>
          <w:sz w:val="28"/>
        </w:rPr>
        <w:t>getDiagnosis()</w:t>
      </w:r>
      <w:r>
        <w:rPr>
          <w:color w:val="212121"/>
          <w:spacing w:val="-5"/>
          <w:sz w:val="28"/>
        </w:rPr>
        <w:t xml:space="preserve"> </w:t>
      </w:r>
      <w:r>
        <w:rPr>
          <w:color w:val="212121"/>
          <w:sz w:val="28"/>
        </w:rPr>
        <w:t>checks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z w:val="28"/>
        </w:rPr>
        <w:t>the</w:t>
      </w:r>
      <w:r>
        <w:rPr>
          <w:color w:val="212121"/>
          <w:spacing w:val="-10"/>
          <w:sz w:val="28"/>
        </w:rPr>
        <w:t xml:space="preserve"> </w:t>
      </w:r>
      <w:r>
        <w:rPr>
          <w:color w:val="212121"/>
          <w:sz w:val="28"/>
        </w:rPr>
        <w:t>user</w:t>
      </w:r>
      <w:r>
        <w:rPr>
          <w:color w:val="212121"/>
          <w:spacing w:val="-5"/>
          <w:sz w:val="28"/>
        </w:rPr>
        <w:t xml:space="preserve"> </w:t>
      </w:r>
      <w:r>
        <w:rPr>
          <w:color w:val="212121"/>
          <w:sz w:val="28"/>
        </w:rPr>
        <w:t>role</w:t>
      </w:r>
      <w:r>
        <w:rPr>
          <w:color w:val="212121"/>
          <w:spacing w:val="-5"/>
          <w:sz w:val="28"/>
        </w:rPr>
        <w:t xml:space="preserve"> </w:t>
      </w:r>
      <w:r>
        <w:rPr>
          <w:color w:val="212121"/>
          <w:sz w:val="28"/>
        </w:rPr>
        <w:t>before</w:t>
      </w:r>
      <w:r>
        <w:rPr>
          <w:color w:val="212121"/>
          <w:spacing w:val="-6"/>
          <w:sz w:val="28"/>
        </w:rPr>
        <w:t xml:space="preserve"> </w:t>
      </w:r>
      <w:r>
        <w:rPr>
          <w:color w:val="212121"/>
          <w:sz w:val="28"/>
        </w:rPr>
        <w:t>returning</w:t>
      </w:r>
      <w:r>
        <w:rPr>
          <w:color w:val="212121"/>
          <w:spacing w:val="-10"/>
          <w:sz w:val="28"/>
        </w:rPr>
        <w:t xml:space="preserve"> </w:t>
      </w:r>
      <w:r>
        <w:rPr>
          <w:color w:val="212121"/>
          <w:spacing w:val="-2"/>
          <w:sz w:val="28"/>
        </w:rPr>
        <w:t>data.</w:t>
      </w:r>
    </w:p>
    <w:p w14:paraId="4243697C">
      <w:pPr>
        <w:pStyle w:val="7"/>
        <w:spacing w:before="132"/>
      </w:pPr>
    </w:p>
    <w:p w14:paraId="75016073">
      <w:pPr>
        <w:pStyle w:val="4"/>
      </w:pPr>
      <w:r>
        <w:rPr>
          <w:color w:val="1F3863"/>
          <w:spacing w:val="-2"/>
        </w:rPr>
        <w:t>Inheritance</w:t>
      </w:r>
    </w:p>
    <w:p w14:paraId="66ACEAA1">
      <w:pPr>
        <w:pStyle w:val="10"/>
        <w:numPr>
          <w:ilvl w:val="0"/>
          <w:numId w:val="2"/>
        </w:numPr>
        <w:tabs>
          <w:tab w:val="left" w:pos="294"/>
        </w:tabs>
        <w:spacing w:before="134" w:after="0" w:line="240" w:lineRule="auto"/>
        <w:ind w:left="294" w:right="0" w:hanging="280"/>
        <w:jc w:val="left"/>
        <w:rPr>
          <w:sz w:val="28"/>
        </w:rPr>
      </w:pPr>
      <w:r>
        <w:rPr>
          <w:color w:val="212121"/>
          <w:sz w:val="28"/>
        </w:rPr>
        <w:t>A</w:t>
      </w:r>
      <w:r>
        <w:rPr>
          <w:color w:val="212121"/>
          <w:spacing w:val="-16"/>
          <w:sz w:val="28"/>
        </w:rPr>
        <w:t xml:space="preserve"> </w:t>
      </w:r>
      <w:r>
        <w:rPr>
          <w:color w:val="212121"/>
          <w:sz w:val="28"/>
        </w:rPr>
        <w:t>child</w:t>
      </w:r>
      <w:r>
        <w:rPr>
          <w:color w:val="212121"/>
          <w:spacing w:val="-4"/>
          <w:sz w:val="28"/>
        </w:rPr>
        <w:t xml:space="preserve"> </w:t>
      </w:r>
      <w:r>
        <w:rPr>
          <w:color w:val="212121"/>
          <w:sz w:val="28"/>
        </w:rPr>
        <w:t>class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z w:val="28"/>
        </w:rPr>
        <w:t>acquires</w:t>
      </w:r>
      <w:r>
        <w:rPr>
          <w:color w:val="212121"/>
          <w:spacing w:val="-4"/>
          <w:sz w:val="28"/>
        </w:rPr>
        <w:t xml:space="preserve"> </w:t>
      </w:r>
      <w:r>
        <w:rPr>
          <w:color w:val="212121"/>
          <w:sz w:val="28"/>
        </w:rPr>
        <w:t>the</w:t>
      </w:r>
      <w:r>
        <w:rPr>
          <w:color w:val="212121"/>
          <w:spacing w:val="-2"/>
          <w:sz w:val="28"/>
        </w:rPr>
        <w:t xml:space="preserve"> </w:t>
      </w:r>
      <w:r>
        <w:rPr>
          <w:color w:val="212121"/>
          <w:sz w:val="28"/>
        </w:rPr>
        <w:t>attributes</w:t>
      </w:r>
      <w:r>
        <w:rPr>
          <w:color w:val="212121"/>
          <w:spacing w:val="-6"/>
          <w:sz w:val="28"/>
        </w:rPr>
        <w:t xml:space="preserve"> </w:t>
      </w:r>
      <w:r>
        <w:rPr>
          <w:color w:val="212121"/>
          <w:sz w:val="28"/>
        </w:rPr>
        <w:t>and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z w:val="28"/>
        </w:rPr>
        <w:t>methods</w:t>
      </w:r>
      <w:r>
        <w:rPr>
          <w:color w:val="212121"/>
          <w:spacing w:val="-2"/>
          <w:sz w:val="28"/>
        </w:rPr>
        <w:t xml:space="preserve"> </w:t>
      </w:r>
      <w:r>
        <w:rPr>
          <w:color w:val="212121"/>
          <w:sz w:val="28"/>
        </w:rPr>
        <w:t>of</w:t>
      </w:r>
      <w:r>
        <w:rPr>
          <w:color w:val="212121"/>
          <w:spacing w:val="-2"/>
          <w:sz w:val="28"/>
        </w:rPr>
        <w:t xml:space="preserve"> </w:t>
      </w:r>
      <w:r>
        <w:rPr>
          <w:color w:val="212121"/>
          <w:sz w:val="28"/>
        </w:rPr>
        <w:t>a parent</w:t>
      </w:r>
      <w:r>
        <w:rPr>
          <w:color w:val="212121"/>
          <w:spacing w:val="-4"/>
          <w:sz w:val="28"/>
        </w:rPr>
        <w:t xml:space="preserve"> </w:t>
      </w:r>
      <w:r>
        <w:rPr>
          <w:color w:val="212121"/>
          <w:sz w:val="28"/>
        </w:rPr>
        <w:t>class</w:t>
      </w:r>
      <w:r>
        <w:rPr>
          <w:color w:val="212121"/>
          <w:spacing w:val="-2"/>
          <w:sz w:val="28"/>
        </w:rPr>
        <w:t xml:space="preserve"> </w:t>
      </w:r>
      <w:r>
        <w:rPr>
          <w:color w:val="212121"/>
          <w:sz w:val="28"/>
        </w:rPr>
        <w:t>(is-a</w:t>
      </w:r>
      <w:r>
        <w:rPr>
          <w:color w:val="212121"/>
          <w:spacing w:val="-2"/>
          <w:sz w:val="28"/>
        </w:rPr>
        <w:t xml:space="preserve"> relationship).</w:t>
      </w:r>
    </w:p>
    <w:p w14:paraId="0DBB8447">
      <w:pPr>
        <w:pStyle w:val="10"/>
        <w:numPr>
          <w:ilvl w:val="0"/>
          <w:numId w:val="2"/>
        </w:numPr>
        <w:tabs>
          <w:tab w:val="left" w:pos="294"/>
        </w:tabs>
        <w:spacing w:before="134" w:after="0" w:line="240" w:lineRule="auto"/>
        <w:ind w:left="294" w:right="0" w:hanging="280"/>
        <w:jc w:val="left"/>
        <w:rPr>
          <w:sz w:val="28"/>
        </w:rPr>
      </w:pPr>
      <w:r>
        <w:rPr>
          <w:color w:val="212121"/>
          <w:sz w:val="28"/>
        </w:rPr>
        <w:t>Patient,</w:t>
      </w:r>
      <w:r>
        <w:rPr>
          <w:color w:val="212121"/>
          <w:spacing w:val="-10"/>
          <w:sz w:val="28"/>
        </w:rPr>
        <w:t xml:space="preserve"> </w:t>
      </w:r>
      <w:r>
        <w:rPr>
          <w:color w:val="212121"/>
          <w:sz w:val="28"/>
        </w:rPr>
        <w:t>Doctor</w:t>
      </w:r>
      <w:r>
        <w:rPr>
          <w:color w:val="212121"/>
          <w:spacing w:val="-7"/>
          <w:sz w:val="28"/>
        </w:rPr>
        <w:t xml:space="preserve"> </w:t>
      </w:r>
      <w:r>
        <w:rPr>
          <w:color w:val="212121"/>
          <w:sz w:val="28"/>
        </w:rPr>
        <w:t>and</w:t>
      </w:r>
      <w:r>
        <w:rPr>
          <w:color w:val="212121"/>
          <w:spacing w:val="-17"/>
          <w:sz w:val="28"/>
        </w:rPr>
        <w:t xml:space="preserve"> </w:t>
      </w:r>
      <w:r>
        <w:rPr>
          <w:color w:val="212121"/>
          <w:sz w:val="28"/>
        </w:rPr>
        <w:t>Administrator</w:t>
      </w:r>
      <w:r>
        <w:rPr>
          <w:color w:val="212121"/>
          <w:spacing w:val="-11"/>
          <w:sz w:val="28"/>
        </w:rPr>
        <w:t xml:space="preserve"> </w:t>
      </w:r>
      <w:r>
        <w:rPr>
          <w:color w:val="212121"/>
          <w:sz w:val="28"/>
        </w:rPr>
        <w:t>extend</w:t>
      </w:r>
      <w:r>
        <w:rPr>
          <w:color w:val="212121"/>
          <w:spacing w:val="-6"/>
          <w:sz w:val="28"/>
        </w:rPr>
        <w:t xml:space="preserve"> </w:t>
      </w:r>
      <w:r>
        <w:rPr>
          <w:color w:val="212121"/>
          <w:sz w:val="28"/>
        </w:rPr>
        <w:t>User and</w:t>
      </w:r>
      <w:r>
        <w:rPr>
          <w:color w:val="212121"/>
          <w:spacing w:val="-4"/>
          <w:sz w:val="28"/>
        </w:rPr>
        <w:t xml:space="preserve"> </w:t>
      </w:r>
      <w:r>
        <w:rPr>
          <w:color w:val="212121"/>
          <w:sz w:val="28"/>
        </w:rPr>
        <w:t>inherit</w:t>
      </w:r>
      <w:r>
        <w:rPr>
          <w:color w:val="212121"/>
          <w:spacing w:val="-9"/>
          <w:sz w:val="28"/>
        </w:rPr>
        <w:t xml:space="preserve"> </w:t>
      </w:r>
      <w:r>
        <w:rPr>
          <w:color w:val="212121"/>
          <w:spacing w:val="-2"/>
          <w:sz w:val="28"/>
        </w:rPr>
        <w:t>login().</w:t>
      </w:r>
    </w:p>
    <w:p w14:paraId="19A8783F">
      <w:pPr>
        <w:pStyle w:val="10"/>
        <w:numPr>
          <w:ilvl w:val="0"/>
          <w:numId w:val="2"/>
        </w:numPr>
        <w:tabs>
          <w:tab w:val="left" w:pos="294"/>
        </w:tabs>
        <w:spacing w:before="134" w:after="0" w:line="240" w:lineRule="auto"/>
        <w:ind w:left="294" w:right="0" w:hanging="280"/>
        <w:jc w:val="left"/>
        <w:rPr>
          <w:sz w:val="28"/>
        </w:rPr>
      </w:pPr>
      <w:r>
        <w:rPr>
          <w:color w:val="212121"/>
          <w:sz w:val="28"/>
        </w:rPr>
        <w:t>Surgeon</w:t>
      </w:r>
      <w:r>
        <w:rPr>
          <w:color w:val="212121"/>
          <w:spacing w:val="-2"/>
          <w:sz w:val="28"/>
        </w:rPr>
        <w:t xml:space="preserve"> </w:t>
      </w:r>
      <w:r>
        <w:rPr>
          <w:color w:val="212121"/>
          <w:sz w:val="28"/>
        </w:rPr>
        <w:t>and</w:t>
      </w:r>
      <w:r>
        <w:rPr>
          <w:color w:val="212121"/>
          <w:spacing w:val="-9"/>
          <w:sz w:val="28"/>
        </w:rPr>
        <w:t xml:space="preserve"> </w:t>
      </w:r>
      <w:r>
        <w:rPr>
          <w:color w:val="212121"/>
          <w:sz w:val="28"/>
        </w:rPr>
        <w:t>General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z w:val="28"/>
        </w:rPr>
        <w:t>Physician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z w:val="28"/>
        </w:rPr>
        <w:t>extend</w:t>
      </w:r>
      <w:r>
        <w:rPr>
          <w:color w:val="212121"/>
          <w:spacing w:val="-8"/>
          <w:sz w:val="28"/>
        </w:rPr>
        <w:t xml:space="preserve"> </w:t>
      </w:r>
      <w:r>
        <w:rPr>
          <w:color w:val="212121"/>
          <w:sz w:val="28"/>
        </w:rPr>
        <w:t>Doctor</w:t>
      </w:r>
      <w:r>
        <w:rPr>
          <w:color w:val="212121"/>
          <w:spacing w:val="-4"/>
          <w:sz w:val="28"/>
        </w:rPr>
        <w:t xml:space="preserve"> </w:t>
      </w:r>
      <w:r>
        <w:rPr>
          <w:color w:val="212121"/>
          <w:sz w:val="28"/>
        </w:rPr>
        <w:t>and</w:t>
      </w:r>
      <w:r>
        <w:rPr>
          <w:color w:val="212121"/>
          <w:spacing w:val="-6"/>
          <w:sz w:val="28"/>
        </w:rPr>
        <w:t xml:space="preserve"> </w:t>
      </w:r>
      <w:r>
        <w:rPr>
          <w:color w:val="212121"/>
          <w:sz w:val="28"/>
        </w:rPr>
        <w:t>add</w:t>
      </w:r>
      <w:r>
        <w:rPr>
          <w:color w:val="212121"/>
          <w:spacing w:val="-4"/>
          <w:sz w:val="28"/>
        </w:rPr>
        <w:t xml:space="preserve"> </w:t>
      </w:r>
      <w:r>
        <w:rPr>
          <w:color w:val="212121"/>
          <w:sz w:val="28"/>
        </w:rPr>
        <w:t>their</w:t>
      </w:r>
      <w:r>
        <w:rPr>
          <w:color w:val="212121"/>
          <w:spacing w:val="-7"/>
          <w:sz w:val="28"/>
        </w:rPr>
        <w:t xml:space="preserve"> </w:t>
      </w:r>
      <w:r>
        <w:rPr>
          <w:color w:val="212121"/>
          <w:sz w:val="28"/>
        </w:rPr>
        <w:t>own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pacing w:val="-2"/>
          <w:sz w:val="28"/>
        </w:rPr>
        <w:t>behaviour.</w:t>
      </w:r>
    </w:p>
    <w:p w14:paraId="398DB203">
      <w:pPr>
        <w:pStyle w:val="7"/>
        <w:spacing w:before="132"/>
      </w:pPr>
    </w:p>
    <w:p w14:paraId="64FD4EE2">
      <w:pPr>
        <w:pStyle w:val="4"/>
      </w:pPr>
      <w:r>
        <w:rPr>
          <w:color w:val="1F3863"/>
          <w:spacing w:val="-2"/>
        </w:rPr>
        <w:t>Polymorphism</w:t>
      </w:r>
    </w:p>
    <w:p w14:paraId="0684A4DF">
      <w:pPr>
        <w:pStyle w:val="10"/>
        <w:numPr>
          <w:ilvl w:val="0"/>
          <w:numId w:val="2"/>
        </w:numPr>
        <w:tabs>
          <w:tab w:val="left" w:pos="294"/>
        </w:tabs>
        <w:spacing w:before="134" w:after="0" w:line="240" w:lineRule="auto"/>
        <w:ind w:left="294" w:right="0" w:hanging="280"/>
        <w:jc w:val="left"/>
        <w:rPr>
          <w:sz w:val="28"/>
        </w:rPr>
      </w:pPr>
      <w:r>
        <w:rPr>
          <w:color w:val="212121"/>
          <w:sz w:val="28"/>
        </w:rPr>
        <w:t>One</w:t>
      </w:r>
      <w:r>
        <w:rPr>
          <w:color w:val="212121"/>
          <w:spacing w:val="-4"/>
          <w:sz w:val="28"/>
        </w:rPr>
        <w:t xml:space="preserve"> </w:t>
      </w:r>
      <w:r>
        <w:rPr>
          <w:color w:val="212121"/>
          <w:sz w:val="28"/>
        </w:rPr>
        <w:t>interface,</w:t>
      </w:r>
      <w:r>
        <w:rPr>
          <w:color w:val="212121"/>
          <w:spacing w:val="-7"/>
          <w:sz w:val="28"/>
        </w:rPr>
        <w:t xml:space="preserve"> </w:t>
      </w:r>
      <w:r>
        <w:rPr>
          <w:color w:val="212121"/>
          <w:sz w:val="28"/>
        </w:rPr>
        <w:t>many</w:t>
      </w:r>
      <w:r>
        <w:rPr>
          <w:color w:val="212121"/>
          <w:spacing w:val="-2"/>
          <w:sz w:val="28"/>
        </w:rPr>
        <w:t xml:space="preserve"> </w:t>
      </w:r>
      <w:r>
        <w:rPr>
          <w:color w:val="212121"/>
          <w:sz w:val="28"/>
        </w:rPr>
        <w:t>forms: the</w:t>
      </w:r>
      <w:r>
        <w:rPr>
          <w:color w:val="212121"/>
          <w:spacing w:val="-8"/>
          <w:sz w:val="28"/>
        </w:rPr>
        <w:t xml:space="preserve"> </w:t>
      </w:r>
      <w:r>
        <w:rPr>
          <w:color w:val="212121"/>
          <w:sz w:val="28"/>
        </w:rPr>
        <w:t>same</w:t>
      </w:r>
      <w:r>
        <w:rPr>
          <w:color w:val="212121"/>
          <w:spacing w:val="3"/>
          <w:sz w:val="28"/>
        </w:rPr>
        <w:t xml:space="preserve"> </w:t>
      </w:r>
      <w:r>
        <w:rPr>
          <w:color w:val="212121"/>
          <w:sz w:val="28"/>
        </w:rPr>
        <w:t>call</w:t>
      </w:r>
      <w:r>
        <w:rPr>
          <w:color w:val="212121"/>
          <w:spacing w:val="-4"/>
          <w:sz w:val="28"/>
        </w:rPr>
        <w:t xml:space="preserve"> </w:t>
      </w:r>
      <w:r>
        <w:rPr>
          <w:color w:val="212121"/>
          <w:sz w:val="28"/>
        </w:rPr>
        <w:t>behaves</w:t>
      </w:r>
      <w:r>
        <w:rPr>
          <w:color w:val="212121"/>
          <w:spacing w:val="-7"/>
          <w:sz w:val="28"/>
        </w:rPr>
        <w:t xml:space="preserve"> </w:t>
      </w:r>
      <w:r>
        <w:rPr>
          <w:color w:val="212121"/>
          <w:sz w:val="28"/>
        </w:rPr>
        <w:t>differently</w:t>
      </w:r>
      <w:r>
        <w:rPr>
          <w:color w:val="212121"/>
          <w:spacing w:val="-10"/>
          <w:sz w:val="28"/>
        </w:rPr>
        <w:t xml:space="preserve"> </w:t>
      </w:r>
      <w:r>
        <w:rPr>
          <w:color w:val="212121"/>
          <w:sz w:val="28"/>
        </w:rPr>
        <w:t>depending</w:t>
      </w:r>
      <w:r>
        <w:rPr>
          <w:color w:val="212121"/>
          <w:spacing w:val="-8"/>
          <w:sz w:val="28"/>
        </w:rPr>
        <w:t xml:space="preserve"> </w:t>
      </w:r>
      <w:r>
        <w:rPr>
          <w:color w:val="212121"/>
          <w:sz w:val="28"/>
        </w:rPr>
        <w:t>on</w:t>
      </w:r>
      <w:r>
        <w:rPr>
          <w:color w:val="212121"/>
          <w:spacing w:val="-5"/>
          <w:sz w:val="28"/>
        </w:rPr>
        <w:t xml:space="preserve"> </w:t>
      </w:r>
      <w:r>
        <w:rPr>
          <w:color w:val="212121"/>
          <w:sz w:val="28"/>
        </w:rPr>
        <w:t>the</w:t>
      </w:r>
      <w:r>
        <w:rPr>
          <w:color w:val="212121"/>
          <w:spacing w:val="-7"/>
          <w:sz w:val="28"/>
        </w:rPr>
        <w:t xml:space="preserve"> </w:t>
      </w:r>
      <w:r>
        <w:rPr>
          <w:color w:val="212121"/>
          <w:sz w:val="28"/>
        </w:rPr>
        <w:t>object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pacing w:val="-2"/>
          <w:sz w:val="28"/>
        </w:rPr>
        <w:t>type.</w:t>
      </w:r>
    </w:p>
    <w:p w14:paraId="07842FD0">
      <w:pPr>
        <w:pStyle w:val="10"/>
        <w:numPr>
          <w:ilvl w:val="0"/>
          <w:numId w:val="2"/>
        </w:numPr>
        <w:tabs>
          <w:tab w:val="left" w:pos="294"/>
        </w:tabs>
        <w:spacing w:before="134" w:after="0" w:line="240" w:lineRule="auto"/>
        <w:ind w:left="294" w:right="0" w:hanging="280"/>
        <w:jc w:val="left"/>
        <w:rPr>
          <w:sz w:val="28"/>
        </w:rPr>
      </w:pPr>
      <w:r>
        <w:rPr>
          <w:color w:val="212121"/>
          <w:sz w:val="28"/>
        </w:rPr>
        <w:t>send()</w:t>
      </w:r>
      <w:r>
        <w:rPr>
          <w:color w:val="212121"/>
          <w:spacing w:val="-9"/>
          <w:sz w:val="28"/>
        </w:rPr>
        <w:t xml:space="preserve"> </w:t>
      </w:r>
      <w:r>
        <w:rPr>
          <w:color w:val="212121"/>
          <w:sz w:val="28"/>
        </w:rPr>
        <w:t>is</w:t>
      </w:r>
      <w:r>
        <w:rPr>
          <w:color w:val="212121"/>
          <w:spacing w:val="-4"/>
          <w:sz w:val="28"/>
        </w:rPr>
        <w:t xml:space="preserve"> </w:t>
      </w:r>
      <w:r>
        <w:rPr>
          <w:color w:val="212121"/>
          <w:sz w:val="28"/>
        </w:rPr>
        <w:t>overridden</w:t>
      </w:r>
      <w:r>
        <w:rPr>
          <w:color w:val="212121"/>
          <w:spacing w:val="-10"/>
          <w:sz w:val="28"/>
        </w:rPr>
        <w:t xml:space="preserve"> </w:t>
      </w:r>
      <w:r>
        <w:rPr>
          <w:color w:val="212121"/>
          <w:sz w:val="28"/>
        </w:rPr>
        <w:t>by</w:t>
      </w:r>
      <w:r>
        <w:rPr>
          <w:color w:val="212121"/>
          <w:spacing w:val="-4"/>
          <w:sz w:val="28"/>
        </w:rPr>
        <w:t xml:space="preserve"> </w:t>
      </w:r>
      <w:r>
        <w:rPr>
          <w:color w:val="212121"/>
          <w:sz w:val="28"/>
        </w:rPr>
        <w:t>SMSNotification</w:t>
      </w:r>
      <w:r>
        <w:rPr>
          <w:color w:val="212121"/>
          <w:spacing w:val="-10"/>
          <w:sz w:val="28"/>
        </w:rPr>
        <w:t xml:space="preserve"> </w:t>
      </w:r>
      <w:r>
        <w:rPr>
          <w:color w:val="212121"/>
          <w:sz w:val="28"/>
        </w:rPr>
        <w:t>and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pacing w:val="-2"/>
          <w:sz w:val="28"/>
        </w:rPr>
        <w:t>EmailNotification.</w:t>
      </w:r>
    </w:p>
    <w:p w14:paraId="221F7120">
      <w:pPr>
        <w:pStyle w:val="10"/>
        <w:numPr>
          <w:ilvl w:val="0"/>
          <w:numId w:val="2"/>
        </w:numPr>
        <w:tabs>
          <w:tab w:val="left" w:pos="294"/>
        </w:tabs>
        <w:spacing w:before="134" w:after="0" w:line="240" w:lineRule="auto"/>
        <w:ind w:left="294" w:right="0" w:hanging="280"/>
        <w:jc w:val="left"/>
        <w:rPr>
          <w:sz w:val="28"/>
        </w:rPr>
      </w:pPr>
      <w:r>
        <w:rPr>
          <w:color w:val="212121"/>
          <w:sz w:val="28"/>
        </w:rPr>
        <w:t>bookAppointment()</w:t>
      </w:r>
      <w:r>
        <w:rPr>
          <w:color w:val="212121"/>
          <w:spacing w:val="-10"/>
          <w:sz w:val="28"/>
        </w:rPr>
        <w:t xml:space="preserve"> </w:t>
      </w:r>
      <w:r>
        <w:rPr>
          <w:color w:val="212121"/>
          <w:sz w:val="28"/>
        </w:rPr>
        <w:t>is overloaded</w:t>
      </w:r>
      <w:r>
        <w:rPr>
          <w:color w:val="212121"/>
          <w:spacing w:val="-10"/>
          <w:sz w:val="28"/>
        </w:rPr>
        <w:t xml:space="preserve"> </w:t>
      </w:r>
      <w:r>
        <w:rPr>
          <w:color w:val="212121"/>
          <w:sz w:val="28"/>
        </w:rPr>
        <w:t>to</w:t>
      </w:r>
      <w:r>
        <w:rPr>
          <w:color w:val="212121"/>
          <w:spacing w:val="-4"/>
          <w:sz w:val="28"/>
        </w:rPr>
        <w:t xml:space="preserve"> </w:t>
      </w:r>
      <w:r>
        <w:rPr>
          <w:color w:val="212121"/>
          <w:sz w:val="28"/>
        </w:rPr>
        <w:t>accept</w:t>
      </w:r>
      <w:r>
        <w:rPr>
          <w:color w:val="212121"/>
          <w:spacing w:val="-4"/>
          <w:sz w:val="28"/>
        </w:rPr>
        <w:t xml:space="preserve"> </w:t>
      </w:r>
      <w:r>
        <w:rPr>
          <w:color w:val="212121"/>
          <w:sz w:val="28"/>
        </w:rPr>
        <w:t>either</w:t>
      </w:r>
      <w:r>
        <w:rPr>
          <w:color w:val="212121"/>
          <w:spacing w:val="-7"/>
          <w:sz w:val="28"/>
        </w:rPr>
        <w:t xml:space="preserve"> </w:t>
      </w:r>
      <w:r>
        <w:rPr>
          <w:color w:val="212121"/>
          <w:sz w:val="28"/>
        </w:rPr>
        <w:t>a</w:t>
      </w:r>
      <w:r>
        <w:rPr>
          <w:color w:val="212121"/>
          <w:spacing w:val="-1"/>
          <w:sz w:val="28"/>
        </w:rPr>
        <w:t xml:space="preserve"> </w:t>
      </w:r>
      <w:r>
        <w:rPr>
          <w:color w:val="212121"/>
          <w:sz w:val="28"/>
        </w:rPr>
        <w:t>doctor</w:t>
      </w:r>
      <w:r>
        <w:rPr>
          <w:color w:val="212121"/>
          <w:spacing w:val="-9"/>
          <w:sz w:val="28"/>
        </w:rPr>
        <w:t xml:space="preserve"> </w:t>
      </w:r>
      <w:r>
        <w:rPr>
          <w:color w:val="212121"/>
          <w:sz w:val="28"/>
        </w:rPr>
        <w:t>or</w:t>
      </w:r>
      <w:r>
        <w:rPr>
          <w:color w:val="212121"/>
          <w:spacing w:val="-1"/>
          <w:sz w:val="28"/>
        </w:rPr>
        <w:t xml:space="preserve"> </w:t>
      </w:r>
      <w:r>
        <w:rPr>
          <w:color w:val="212121"/>
          <w:sz w:val="28"/>
        </w:rPr>
        <w:t>a</w:t>
      </w:r>
      <w:r>
        <w:rPr>
          <w:color w:val="212121"/>
          <w:spacing w:val="-2"/>
          <w:sz w:val="28"/>
        </w:rPr>
        <w:t xml:space="preserve"> speciality.</w:t>
      </w:r>
    </w:p>
    <w:p w14:paraId="7CF695B8">
      <w:pPr>
        <w:pStyle w:val="10"/>
        <w:spacing w:after="0" w:line="240" w:lineRule="auto"/>
        <w:jc w:val="left"/>
        <w:rPr>
          <w:sz w:val="28"/>
        </w:rPr>
        <w:sectPr>
          <w:pgSz w:w="19200" w:h="10800" w:orient="landscape"/>
          <w:pgMar w:top="520" w:right="850" w:bottom="620" w:left="850" w:header="0" w:footer="425" w:gutter="0"/>
          <w:cols w:space="720" w:num="1"/>
        </w:sectPr>
      </w:pPr>
    </w:p>
    <w:p w14:paraId="0E2E98FE">
      <w:pPr>
        <w:pStyle w:val="3"/>
      </w:pPr>
      <w:r>
        <w:rPr>
          <w:color w:val="1F3863"/>
        </w:rPr>
        <w:t>Impact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on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Scalability,</w:t>
      </w:r>
      <w:r>
        <w:rPr>
          <w:color w:val="1F3863"/>
          <w:spacing w:val="-12"/>
        </w:rPr>
        <w:t xml:space="preserve"> </w:t>
      </w:r>
      <w:r>
        <w:rPr>
          <w:color w:val="1F3863"/>
        </w:rPr>
        <w:t>Security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and</w:t>
      </w:r>
      <w:r>
        <w:rPr>
          <w:color w:val="1F3863"/>
          <w:spacing w:val="-6"/>
        </w:rPr>
        <w:t xml:space="preserve"> </w:t>
      </w:r>
      <w:r>
        <w:rPr>
          <w:color w:val="1F3863"/>
          <w:spacing w:val="-2"/>
        </w:rPr>
        <w:t>Maintainability</w:t>
      </w:r>
    </w:p>
    <w:p w14:paraId="146E0887">
      <w:pPr>
        <w:pStyle w:val="7"/>
        <w:spacing w:before="2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548640</wp:posOffset>
                </wp:positionH>
                <wp:positionV relativeFrom="paragraph">
                  <wp:posOffset>140970</wp:posOffset>
                </wp:positionV>
                <wp:extent cx="11092180" cy="18415"/>
                <wp:effectExtent l="0" t="0" r="0" b="0"/>
                <wp:wrapTopAndBottom/>
                <wp:docPr id="53" name="Graphic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21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92180" h="18415">
                              <a:moveTo>
                                <a:pt x="11091672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11091672" y="18287"/>
                              </a:lnTo>
                              <a:lnTo>
                                <a:pt x="11091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3" o:spid="_x0000_s1026" o:spt="100" style="position:absolute;left:0pt;margin-left:43.2pt;margin-top:11.1pt;height:1.45pt;width:873.4pt;mso-position-horizontal-relative:page;mso-wrap-distance-bottom:0pt;mso-wrap-distance-top:0pt;z-index:-251644928;mso-width-relative:page;mso-height-relative:page;" fillcolor="#1F3863" filled="t" stroked="f" coordsize="11092180,18415" o:gfxdata="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dzFg4tkAAAAJAQAADwAAAAAAAAABACAAAAAiAAAAZHJzL2Rvd25yZXYueG1sUEsBAhQA&#10;FAAAAAgAh07iQGC5bCIqAgAA5wQAAA4AAAAAAAAAAQAgAAAAKAEAAGRycy9lMm9Eb2MueG1sUEsF&#10;BgAAAAAGAAYAWQEAAMQFAAAAAA==&#10;" path="m11091672,0l0,0,0,18287,11091672,18287,11091672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5EE1FF1">
      <w:pPr>
        <w:pStyle w:val="7"/>
        <w:spacing w:before="261"/>
        <w:rPr>
          <w:b/>
          <w:sz w:val="36"/>
        </w:rPr>
      </w:pPr>
    </w:p>
    <w:p w14:paraId="6B8A0B2F">
      <w:pPr>
        <w:pStyle w:val="2"/>
      </w:pPr>
      <w:r>
        <w:rPr>
          <w:color w:val="1F3863"/>
          <w:spacing w:val="-2"/>
        </w:rPr>
        <w:t>Scalability</w:t>
      </w:r>
    </w:p>
    <w:p w14:paraId="611B3B07">
      <w:pPr>
        <w:pStyle w:val="10"/>
        <w:numPr>
          <w:ilvl w:val="0"/>
          <w:numId w:val="8"/>
        </w:numPr>
        <w:tabs>
          <w:tab w:val="left" w:pos="465"/>
        </w:tabs>
        <w:spacing w:before="308" w:after="0" w:line="240" w:lineRule="auto"/>
        <w:ind w:left="465" w:right="0" w:hanging="451"/>
        <w:jc w:val="left"/>
        <w:rPr>
          <w:rFonts w:ascii="Arial" w:hAnsi="Arial"/>
          <w:color w:val="212121"/>
          <w:sz w:val="28"/>
        </w:rPr>
      </w:pPr>
      <w:r>
        <w:rPr>
          <w:b/>
          <w:color w:val="212121"/>
          <w:sz w:val="28"/>
        </w:rPr>
        <w:t>Easy</w:t>
      </w:r>
      <w:r>
        <w:rPr>
          <w:b/>
          <w:color w:val="212121"/>
          <w:spacing w:val="-1"/>
          <w:sz w:val="28"/>
        </w:rPr>
        <w:t xml:space="preserve"> </w:t>
      </w:r>
      <w:r>
        <w:rPr>
          <w:b/>
          <w:color w:val="212121"/>
          <w:sz w:val="28"/>
        </w:rPr>
        <w:t>to</w:t>
      </w:r>
      <w:r>
        <w:rPr>
          <w:b/>
          <w:color w:val="212121"/>
          <w:spacing w:val="-2"/>
          <w:sz w:val="28"/>
        </w:rPr>
        <w:t xml:space="preserve"> </w:t>
      </w:r>
      <w:r>
        <w:rPr>
          <w:b/>
          <w:color w:val="212121"/>
          <w:sz w:val="28"/>
        </w:rPr>
        <w:t>extend:</w:t>
      </w:r>
      <w:r>
        <w:rPr>
          <w:b/>
          <w:color w:val="212121"/>
          <w:spacing w:val="-6"/>
          <w:sz w:val="28"/>
        </w:rPr>
        <w:t xml:space="preserve"> </w:t>
      </w:r>
      <w:r>
        <w:rPr>
          <w:color w:val="212121"/>
          <w:sz w:val="28"/>
        </w:rPr>
        <w:t>New</w:t>
      </w:r>
      <w:r>
        <w:rPr>
          <w:color w:val="212121"/>
          <w:spacing w:val="1"/>
          <w:sz w:val="28"/>
        </w:rPr>
        <w:t xml:space="preserve"> </w:t>
      </w:r>
      <w:r>
        <w:rPr>
          <w:color w:val="212121"/>
          <w:sz w:val="28"/>
        </w:rPr>
        <w:t>roles</w:t>
      </w:r>
      <w:r>
        <w:rPr>
          <w:color w:val="212121"/>
          <w:spacing w:val="-4"/>
          <w:sz w:val="28"/>
        </w:rPr>
        <w:t xml:space="preserve"> </w:t>
      </w:r>
      <w:r>
        <w:rPr>
          <w:color w:val="212121"/>
          <w:sz w:val="28"/>
        </w:rPr>
        <w:t>like</w:t>
      </w:r>
      <w:r>
        <w:rPr>
          <w:color w:val="212121"/>
          <w:spacing w:val="-5"/>
          <w:sz w:val="28"/>
        </w:rPr>
        <w:t xml:space="preserve"> </w:t>
      </w:r>
      <w:r>
        <w:rPr>
          <w:color w:val="212121"/>
          <w:sz w:val="28"/>
        </w:rPr>
        <w:t>Nurse</w:t>
      </w:r>
      <w:r>
        <w:rPr>
          <w:color w:val="212121"/>
          <w:spacing w:val="2"/>
          <w:sz w:val="28"/>
        </w:rPr>
        <w:t xml:space="preserve"> </w:t>
      </w:r>
      <w:r>
        <w:rPr>
          <w:color w:val="212121"/>
          <w:sz w:val="28"/>
        </w:rPr>
        <w:t>or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z w:val="28"/>
        </w:rPr>
        <w:t>Pharmacist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z w:val="28"/>
        </w:rPr>
        <w:t>can be added</w:t>
      </w:r>
      <w:r>
        <w:rPr>
          <w:color w:val="212121"/>
          <w:spacing w:val="-4"/>
          <w:sz w:val="28"/>
        </w:rPr>
        <w:t xml:space="preserve"> </w:t>
      </w:r>
      <w:r>
        <w:rPr>
          <w:color w:val="212121"/>
          <w:sz w:val="28"/>
        </w:rPr>
        <w:t>by</w:t>
      </w:r>
      <w:r>
        <w:rPr>
          <w:color w:val="212121"/>
          <w:spacing w:val="-2"/>
          <w:sz w:val="28"/>
        </w:rPr>
        <w:t xml:space="preserve"> </w:t>
      </w:r>
      <w:r>
        <w:rPr>
          <w:color w:val="212121"/>
          <w:sz w:val="28"/>
        </w:rPr>
        <w:t>extending</w:t>
      </w:r>
      <w:r>
        <w:rPr>
          <w:color w:val="212121"/>
          <w:spacing w:val="-10"/>
          <w:sz w:val="28"/>
        </w:rPr>
        <w:t xml:space="preserve"> </w:t>
      </w:r>
      <w:r>
        <w:rPr>
          <w:color w:val="212121"/>
          <w:sz w:val="28"/>
        </w:rPr>
        <w:t>the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z w:val="28"/>
        </w:rPr>
        <w:t>existing</w:t>
      </w:r>
      <w:r>
        <w:rPr>
          <w:color w:val="212121"/>
          <w:spacing w:val="-7"/>
          <w:sz w:val="28"/>
        </w:rPr>
        <w:t xml:space="preserve"> </w:t>
      </w:r>
      <w:r>
        <w:rPr>
          <w:color w:val="212121"/>
          <w:sz w:val="28"/>
        </w:rPr>
        <w:t>User</w:t>
      </w:r>
      <w:r>
        <w:rPr>
          <w:color w:val="212121"/>
          <w:spacing w:val="1"/>
          <w:sz w:val="28"/>
        </w:rPr>
        <w:t xml:space="preserve"> </w:t>
      </w:r>
      <w:r>
        <w:rPr>
          <w:color w:val="212121"/>
          <w:spacing w:val="-2"/>
          <w:sz w:val="28"/>
        </w:rPr>
        <w:t>class.</w:t>
      </w:r>
    </w:p>
    <w:p w14:paraId="51984A66">
      <w:pPr>
        <w:pStyle w:val="10"/>
        <w:numPr>
          <w:ilvl w:val="0"/>
          <w:numId w:val="8"/>
        </w:numPr>
        <w:tabs>
          <w:tab w:val="left" w:pos="465"/>
        </w:tabs>
        <w:spacing w:before="181" w:after="0" w:line="240" w:lineRule="auto"/>
        <w:ind w:left="465" w:right="0" w:hanging="451"/>
        <w:jc w:val="left"/>
        <w:rPr>
          <w:rFonts w:ascii="Arial" w:hAnsi="Arial"/>
          <w:color w:val="212121"/>
          <w:sz w:val="28"/>
        </w:rPr>
      </w:pPr>
      <w:r>
        <w:rPr>
          <w:b/>
          <w:color w:val="212121"/>
          <w:sz w:val="28"/>
        </w:rPr>
        <w:t>Easy</w:t>
      </w:r>
      <w:r>
        <w:rPr>
          <w:b/>
          <w:color w:val="212121"/>
          <w:spacing w:val="-6"/>
          <w:sz w:val="28"/>
        </w:rPr>
        <w:t xml:space="preserve"> </w:t>
      </w:r>
      <w:r>
        <w:rPr>
          <w:b/>
          <w:color w:val="212121"/>
          <w:sz w:val="28"/>
        </w:rPr>
        <w:t>to</w:t>
      </w:r>
      <w:r>
        <w:rPr>
          <w:b/>
          <w:color w:val="212121"/>
          <w:spacing w:val="-5"/>
          <w:sz w:val="28"/>
        </w:rPr>
        <w:t xml:space="preserve"> </w:t>
      </w:r>
      <w:r>
        <w:rPr>
          <w:b/>
          <w:color w:val="212121"/>
          <w:sz w:val="28"/>
        </w:rPr>
        <w:t>expand:</w:t>
      </w:r>
      <w:r>
        <w:rPr>
          <w:b/>
          <w:color w:val="212121"/>
          <w:spacing w:val="-10"/>
          <w:sz w:val="28"/>
        </w:rPr>
        <w:t xml:space="preserve"> </w:t>
      </w:r>
      <w:r>
        <w:rPr>
          <w:color w:val="212121"/>
          <w:sz w:val="28"/>
        </w:rPr>
        <w:t>New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z w:val="28"/>
        </w:rPr>
        <w:t>features</w:t>
      </w:r>
      <w:r>
        <w:rPr>
          <w:color w:val="212121"/>
          <w:spacing w:val="-7"/>
          <w:sz w:val="28"/>
        </w:rPr>
        <w:t xml:space="preserve"> </w:t>
      </w:r>
      <w:r>
        <w:rPr>
          <w:color w:val="212121"/>
          <w:sz w:val="28"/>
        </w:rPr>
        <w:t>like</w:t>
      </w:r>
      <w:r>
        <w:rPr>
          <w:color w:val="212121"/>
          <w:spacing w:val="-12"/>
          <w:sz w:val="28"/>
        </w:rPr>
        <w:t xml:space="preserve"> </w:t>
      </w:r>
      <w:r>
        <w:rPr>
          <w:color w:val="212121"/>
          <w:sz w:val="28"/>
        </w:rPr>
        <w:t>Telemedicine,</w:t>
      </w:r>
      <w:r>
        <w:rPr>
          <w:color w:val="212121"/>
          <w:spacing w:val="-9"/>
          <w:sz w:val="28"/>
        </w:rPr>
        <w:t xml:space="preserve"> </w:t>
      </w:r>
      <w:r>
        <w:rPr>
          <w:color w:val="212121"/>
          <w:sz w:val="28"/>
        </w:rPr>
        <w:t>payments,</w:t>
      </w:r>
      <w:r>
        <w:rPr>
          <w:color w:val="212121"/>
          <w:spacing w:val="-1"/>
          <w:sz w:val="28"/>
        </w:rPr>
        <w:t xml:space="preserve"> </w:t>
      </w:r>
      <w:r>
        <w:rPr>
          <w:color w:val="212121"/>
          <w:sz w:val="28"/>
        </w:rPr>
        <w:t>or</w:t>
      </w:r>
      <w:r>
        <w:rPr>
          <w:color w:val="212121"/>
          <w:spacing w:val="-6"/>
          <w:sz w:val="28"/>
        </w:rPr>
        <w:t xml:space="preserve"> </w:t>
      </w:r>
      <w:r>
        <w:rPr>
          <w:color w:val="212121"/>
          <w:sz w:val="28"/>
        </w:rPr>
        <w:t>notifications</w:t>
      </w:r>
      <w:r>
        <w:rPr>
          <w:color w:val="212121"/>
          <w:spacing w:val="-7"/>
          <w:sz w:val="28"/>
        </w:rPr>
        <w:t xml:space="preserve"> </w:t>
      </w:r>
      <w:r>
        <w:rPr>
          <w:color w:val="212121"/>
          <w:sz w:val="28"/>
        </w:rPr>
        <w:t>can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z w:val="28"/>
        </w:rPr>
        <w:t>be</w:t>
      </w:r>
      <w:r>
        <w:rPr>
          <w:color w:val="212121"/>
          <w:spacing w:val="-4"/>
          <w:sz w:val="28"/>
        </w:rPr>
        <w:t xml:space="preserve"> </w:t>
      </w:r>
      <w:r>
        <w:rPr>
          <w:color w:val="212121"/>
          <w:sz w:val="28"/>
        </w:rPr>
        <w:t>added</w:t>
      </w:r>
      <w:r>
        <w:rPr>
          <w:color w:val="212121"/>
          <w:spacing w:val="-6"/>
          <w:sz w:val="28"/>
        </w:rPr>
        <w:t xml:space="preserve"> </w:t>
      </w:r>
      <w:r>
        <w:rPr>
          <w:color w:val="212121"/>
          <w:sz w:val="28"/>
        </w:rPr>
        <w:t>independently</w:t>
      </w:r>
      <w:r>
        <w:rPr>
          <w:color w:val="212121"/>
          <w:spacing w:val="-7"/>
          <w:sz w:val="28"/>
        </w:rPr>
        <w:t xml:space="preserve"> </w:t>
      </w:r>
      <w:r>
        <w:rPr>
          <w:color w:val="212121"/>
          <w:sz w:val="28"/>
        </w:rPr>
        <w:t>without</w:t>
      </w:r>
      <w:r>
        <w:rPr>
          <w:color w:val="212121"/>
          <w:spacing w:val="-11"/>
          <w:sz w:val="28"/>
        </w:rPr>
        <w:t xml:space="preserve"> </w:t>
      </w:r>
      <w:r>
        <w:rPr>
          <w:color w:val="212121"/>
          <w:sz w:val="28"/>
        </w:rPr>
        <w:t>changing</w:t>
      </w:r>
      <w:r>
        <w:rPr>
          <w:color w:val="212121"/>
          <w:spacing w:val="-10"/>
          <w:sz w:val="28"/>
        </w:rPr>
        <w:t xml:space="preserve"> </w:t>
      </w:r>
      <w:r>
        <w:rPr>
          <w:color w:val="212121"/>
          <w:sz w:val="28"/>
        </w:rPr>
        <w:t>the</w:t>
      </w:r>
      <w:r>
        <w:rPr>
          <w:color w:val="212121"/>
          <w:spacing w:val="-6"/>
          <w:sz w:val="28"/>
        </w:rPr>
        <w:t xml:space="preserve"> </w:t>
      </w:r>
      <w:r>
        <w:rPr>
          <w:color w:val="212121"/>
          <w:sz w:val="28"/>
        </w:rPr>
        <w:t>whole</w:t>
      </w:r>
      <w:r>
        <w:rPr>
          <w:color w:val="212121"/>
          <w:spacing w:val="-4"/>
          <w:sz w:val="28"/>
        </w:rPr>
        <w:t xml:space="preserve"> </w:t>
      </w:r>
      <w:r>
        <w:rPr>
          <w:color w:val="212121"/>
          <w:spacing w:val="-2"/>
          <w:sz w:val="28"/>
        </w:rPr>
        <w:t>system.</w:t>
      </w:r>
    </w:p>
    <w:p w14:paraId="27894012">
      <w:pPr>
        <w:pStyle w:val="7"/>
      </w:pPr>
    </w:p>
    <w:p w14:paraId="6F8E0690">
      <w:pPr>
        <w:pStyle w:val="7"/>
        <w:spacing w:before="125"/>
      </w:pPr>
    </w:p>
    <w:p w14:paraId="53B86B97">
      <w:pPr>
        <w:pStyle w:val="2"/>
      </w:pPr>
      <w:r>
        <w:rPr>
          <w:color w:val="1F3863"/>
          <w:spacing w:val="-2"/>
        </w:rPr>
        <w:t>Security</w:t>
      </w:r>
    </w:p>
    <w:p w14:paraId="357AE6A6">
      <w:pPr>
        <w:pStyle w:val="10"/>
        <w:numPr>
          <w:ilvl w:val="0"/>
          <w:numId w:val="8"/>
        </w:numPr>
        <w:tabs>
          <w:tab w:val="left" w:pos="465"/>
        </w:tabs>
        <w:spacing w:before="228" w:after="0" w:line="240" w:lineRule="auto"/>
        <w:ind w:left="465" w:right="0" w:hanging="451"/>
        <w:jc w:val="left"/>
        <w:rPr>
          <w:rFonts w:ascii="Arial" w:hAnsi="Arial"/>
          <w:color w:val="212121"/>
          <w:sz w:val="28"/>
        </w:rPr>
      </w:pPr>
      <w:r>
        <w:rPr>
          <w:color w:val="212121"/>
          <w:sz w:val="28"/>
        </w:rPr>
        <w:t>Encapsulation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z w:val="28"/>
        </w:rPr>
        <w:t>keeps</w:t>
      </w:r>
      <w:r>
        <w:rPr>
          <w:color w:val="212121"/>
          <w:spacing w:val="-7"/>
          <w:sz w:val="28"/>
        </w:rPr>
        <w:t xml:space="preserve"> </w:t>
      </w:r>
      <w:r>
        <w:rPr>
          <w:color w:val="212121"/>
          <w:sz w:val="28"/>
        </w:rPr>
        <w:t>patient</w:t>
      </w:r>
      <w:r>
        <w:rPr>
          <w:color w:val="212121"/>
          <w:spacing w:val="-7"/>
          <w:sz w:val="28"/>
        </w:rPr>
        <w:t xml:space="preserve"> </w:t>
      </w:r>
      <w:r>
        <w:rPr>
          <w:color w:val="212121"/>
          <w:sz w:val="28"/>
        </w:rPr>
        <w:t>data</w:t>
      </w:r>
      <w:r>
        <w:rPr>
          <w:color w:val="212121"/>
          <w:spacing w:val="-4"/>
          <w:sz w:val="28"/>
        </w:rPr>
        <w:t xml:space="preserve"> </w:t>
      </w:r>
      <w:r>
        <w:rPr>
          <w:color w:val="212121"/>
          <w:sz w:val="28"/>
        </w:rPr>
        <w:t>such</w:t>
      </w:r>
      <w:r>
        <w:rPr>
          <w:color w:val="212121"/>
          <w:spacing w:val="-2"/>
          <w:sz w:val="28"/>
        </w:rPr>
        <w:t xml:space="preserve"> </w:t>
      </w:r>
      <w:r>
        <w:rPr>
          <w:color w:val="212121"/>
          <w:sz w:val="28"/>
        </w:rPr>
        <w:t>as</w:t>
      </w:r>
      <w:r>
        <w:rPr>
          <w:color w:val="212121"/>
          <w:spacing w:val="1"/>
          <w:sz w:val="28"/>
        </w:rPr>
        <w:t xml:space="preserve"> </w:t>
      </w:r>
      <w:r>
        <w:rPr>
          <w:color w:val="212121"/>
          <w:sz w:val="28"/>
        </w:rPr>
        <w:t>diagnoses</w:t>
      </w:r>
      <w:r>
        <w:rPr>
          <w:color w:val="212121"/>
          <w:spacing w:val="-8"/>
          <w:sz w:val="28"/>
        </w:rPr>
        <w:t xml:space="preserve"> </w:t>
      </w:r>
      <w:r>
        <w:rPr>
          <w:color w:val="212121"/>
          <w:sz w:val="28"/>
        </w:rPr>
        <w:t>and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z w:val="28"/>
        </w:rPr>
        <w:t>prescriptions</w:t>
      </w:r>
      <w:r>
        <w:rPr>
          <w:color w:val="212121"/>
          <w:spacing w:val="-7"/>
          <w:sz w:val="28"/>
        </w:rPr>
        <w:t xml:space="preserve"> </w:t>
      </w:r>
      <w:r>
        <w:rPr>
          <w:color w:val="212121"/>
          <w:sz w:val="28"/>
        </w:rPr>
        <w:t>private;</w:t>
      </w:r>
      <w:r>
        <w:rPr>
          <w:color w:val="212121"/>
          <w:spacing w:val="-10"/>
          <w:sz w:val="28"/>
        </w:rPr>
        <w:t xml:space="preserve"> </w:t>
      </w:r>
      <w:r>
        <w:rPr>
          <w:color w:val="212121"/>
          <w:sz w:val="28"/>
        </w:rPr>
        <w:t>it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z w:val="28"/>
        </w:rPr>
        <w:t>can</w:t>
      </w:r>
      <w:r>
        <w:rPr>
          <w:color w:val="212121"/>
          <w:spacing w:val="1"/>
          <w:sz w:val="28"/>
        </w:rPr>
        <w:t xml:space="preserve"> </w:t>
      </w:r>
      <w:r>
        <w:rPr>
          <w:color w:val="212121"/>
          <w:sz w:val="28"/>
        </w:rPr>
        <w:t>be</w:t>
      </w:r>
      <w:r>
        <w:rPr>
          <w:color w:val="212121"/>
          <w:spacing w:val="-4"/>
          <w:sz w:val="28"/>
        </w:rPr>
        <w:t xml:space="preserve"> </w:t>
      </w:r>
      <w:r>
        <w:rPr>
          <w:color w:val="212121"/>
          <w:sz w:val="28"/>
        </w:rPr>
        <w:t>accessed</w:t>
      </w:r>
      <w:r>
        <w:rPr>
          <w:color w:val="212121"/>
          <w:spacing w:val="1"/>
          <w:sz w:val="28"/>
        </w:rPr>
        <w:t xml:space="preserve"> </w:t>
      </w:r>
      <w:r>
        <w:rPr>
          <w:color w:val="212121"/>
          <w:sz w:val="28"/>
        </w:rPr>
        <w:t>only</w:t>
      </w:r>
      <w:r>
        <w:rPr>
          <w:color w:val="212121"/>
          <w:spacing w:val="-7"/>
          <w:sz w:val="28"/>
        </w:rPr>
        <w:t xml:space="preserve"> </w:t>
      </w:r>
      <w:r>
        <w:rPr>
          <w:color w:val="212121"/>
          <w:sz w:val="28"/>
        </w:rPr>
        <w:t>through</w:t>
      </w:r>
      <w:r>
        <w:rPr>
          <w:color w:val="212121"/>
          <w:spacing w:val="-10"/>
          <w:sz w:val="28"/>
        </w:rPr>
        <w:t xml:space="preserve"> </w:t>
      </w:r>
      <w:r>
        <w:rPr>
          <w:color w:val="212121"/>
          <w:sz w:val="28"/>
        </w:rPr>
        <w:t>methods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z w:val="28"/>
        </w:rPr>
        <w:t>that</w:t>
      </w:r>
      <w:r>
        <w:rPr>
          <w:color w:val="212121"/>
          <w:spacing w:val="-5"/>
          <w:sz w:val="28"/>
        </w:rPr>
        <w:t xml:space="preserve"> </w:t>
      </w:r>
      <w:r>
        <w:rPr>
          <w:color w:val="212121"/>
          <w:sz w:val="28"/>
        </w:rPr>
        <w:t>check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z w:val="28"/>
        </w:rPr>
        <w:t>the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z w:val="28"/>
        </w:rPr>
        <w:t>user's</w:t>
      </w:r>
      <w:r>
        <w:rPr>
          <w:color w:val="212121"/>
          <w:spacing w:val="20"/>
          <w:sz w:val="28"/>
        </w:rPr>
        <w:t xml:space="preserve"> </w:t>
      </w:r>
      <w:r>
        <w:rPr>
          <w:color w:val="212121"/>
          <w:spacing w:val="-2"/>
          <w:sz w:val="28"/>
        </w:rPr>
        <w:t>role.</w:t>
      </w:r>
    </w:p>
    <w:p w14:paraId="09DFB4CF">
      <w:pPr>
        <w:pStyle w:val="10"/>
        <w:numPr>
          <w:ilvl w:val="0"/>
          <w:numId w:val="8"/>
        </w:numPr>
        <w:tabs>
          <w:tab w:val="left" w:pos="465"/>
        </w:tabs>
        <w:spacing w:before="181" w:after="0" w:line="240" w:lineRule="auto"/>
        <w:ind w:left="465" w:right="0" w:hanging="451"/>
        <w:jc w:val="left"/>
        <w:rPr>
          <w:rFonts w:ascii="Arial" w:hAnsi="Arial"/>
          <w:color w:val="212121"/>
          <w:sz w:val="28"/>
        </w:rPr>
      </w:pPr>
      <w:r>
        <w:rPr>
          <w:color w:val="212121"/>
          <w:sz w:val="28"/>
        </w:rPr>
        <w:t>Shared</w:t>
      </w:r>
      <w:r>
        <w:rPr>
          <w:color w:val="212121"/>
          <w:spacing w:val="-6"/>
          <w:sz w:val="28"/>
        </w:rPr>
        <w:t xml:space="preserve"> </w:t>
      </w:r>
      <w:r>
        <w:rPr>
          <w:color w:val="212121"/>
          <w:sz w:val="28"/>
        </w:rPr>
        <w:t>login</w:t>
      </w:r>
      <w:r>
        <w:rPr>
          <w:color w:val="212121"/>
          <w:spacing w:val="-8"/>
          <w:sz w:val="28"/>
        </w:rPr>
        <w:t xml:space="preserve"> </w:t>
      </w:r>
      <w:r>
        <w:rPr>
          <w:color w:val="212121"/>
          <w:sz w:val="28"/>
        </w:rPr>
        <w:t>logic</w:t>
      </w:r>
      <w:r>
        <w:rPr>
          <w:color w:val="212121"/>
          <w:spacing w:val="-8"/>
          <w:sz w:val="28"/>
        </w:rPr>
        <w:t xml:space="preserve"> </w:t>
      </w:r>
      <w:r>
        <w:rPr>
          <w:color w:val="212121"/>
          <w:sz w:val="28"/>
        </w:rPr>
        <w:t>inherited</w:t>
      </w:r>
      <w:r>
        <w:rPr>
          <w:color w:val="212121"/>
          <w:spacing w:val="-10"/>
          <w:sz w:val="28"/>
        </w:rPr>
        <w:t xml:space="preserve"> </w:t>
      </w:r>
      <w:r>
        <w:rPr>
          <w:color w:val="212121"/>
          <w:sz w:val="28"/>
        </w:rPr>
        <w:t>from</w:t>
      </w:r>
      <w:r>
        <w:rPr>
          <w:color w:val="212121"/>
          <w:spacing w:val="-5"/>
          <w:sz w:val="28"/>
        </w:rPr>
        <w:t xml:space="preserve"> </w:t>
      </w:r>
      <w:r>
        <w:rPr>
          <w:color w:val="212121"/>
          <w:sz w:val="28"/>
        </w:rPr>
        <w:t>User</w:t>
      </w:r>
      <w:r>
        <w:rPr>
          <w:color w:val="212121"/>
          <w:spacing w:val="-2"/>
          <w:sz w:val="28"/>
        </w:rPr>
        <w:t xml:space="preserve"> </w:t>
      </w:r>
      <w:r>
        <w:rPr>
          <w:color w:val="212121"/>
          <w:sz w:val="28"/>
        </w:rPr>
        <w:t>and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z w:val="28"/>
        </w:rPr>
        <w:t>controlled</w:t>
      </w:r>
      <w:r>
        <w:rPr>
          <w:color w:val="212121"/>
          <w:spacing w:val="-10"/>
          <w:sz w:val="28"/>
        </w:rPr>
        <w:t xml:space="preserve"> </w:t>
      </w:r>
      <w:r>
        <w:rPr>
          <w:color w:val="212121"/>
          <w:sz w:val="28"/>
        </w:rPr>
        <w:t>interfaces</w:t>
      </w:r>
      <w:r>
        <w:rPr>
          <w:color w:val="212121"/>
          <w:spacing w:val="-6"/>
          <w:sz w:val="28"/>
        </w:rPr>
        <w:t xml:space="preserve"> </w:t>
      </w:r>
      <w:r>
        <w:rPr>
          <w:color w:val="212121"/>
          <w:sz w:val="28"/>
        </w:rPr>
        <w:t>reduce</w:t>
      </w:r>
      <w:r>
        <w:rPr>
          <w:color w:val="212121"/>
          <w:spacing w:val="-6"/>
          <w:sz w:val="28"/>
        </w:rPr>
        <w:t xml:space="preserve"> </w:t>
      </w:r>
      <w:r>
        <w:rPr>
          <w:color w:val="212121"/>
          <w:sz w:val="28"/>
        </w:rPr>
        <w:t>the</w:t>
      </w:r>
      <w:r>
        <w:rPr>
          <w:color w:val="212121"/>
          <w:spacing w:val="-4"/>
          <w:sz w:val="28"/>
        </w:rPr>
        <w:t xml:space="preserve"> </w:t>
      </w:r>
      <w:r>
        <w:rPr>
          <w:color w:val="212121"/>
          <w:sz w:val="28"/>
        </w:rPr>
        <w:t>chance</w:t>
      </w:r>
      <w:r>
        <w:rPr>
          <w:color w:val="212121"/>
          <w:spacing w:val="-4"/>
          <w:sz w:val="28"/>
        </w:rPr>
        <w:t xml:space="preserve"> </w:t>
      </w:r>
      <w:r>
        <w:rPr>
          <w:color w:val="212121"/>
          <w:sz w:val="28"/>
        </w:rPr>
        <w:t>of</w:t>
      </w:r>
      <w:r>
        <w:rPr>
          <w:color w:val="212121"/>
          <w:spacing w:val="7"/>
          <w:sz w:val="28"/>
        </w:rPr>
        <w:t xml:space="preserve"> </w:t>
      </w:r>
      <w:r>
        <w:rPr>
          <w:color w:val="212121"/>
          <w:sz w:val="28"/>
        </w:rPr>
        <w:t>unauthorised</w:t>
      </w:r>
      <w:r>
        <w:rPr>
          <w:color w:val="212121"/>
          <w:spacing w:val="-5"/>
          <w:sz w:val="28"/>
        </w:rPr>
        <w:t xml:space="preserve"> </w:t>
      </w:r>
      <w:r>
        <w:rPr>
          <w:color w:val="212121"/>
          <w:spacing w:val="-2"/>
          <w:sz w:val="28"/>
        </w:rPr>
        <w:t>access.</w:t>
      </w:r>
    </w:p>
    <w:p w14:paraId="427250A7">
      <w:pPr>
        <w:pStyle w:val="7"/>
        <w:spacing w:before="303"/>
      </w:pPr>
    </w:p>
    <w:p w14:paraId="287287F0">
      <w:pPr>
        <w:pStyle w:val="2"/>
      </w:pPr>
      <w:r>
        <w:rPr>
          <w:color w:val="1F3863"/>
          <w:spacing w:val="-2"/>
        </w:rPr>
        <w:t>Maintainability</w:t>
      </w:r>
    </w:p>
    <w:p w14:paraId="5B60ABDC">
      <w:pPr>
        <w:pStyle w:val="10"/>
        <w:numPr>
          <w:ilvl w:val="0"/>
          <w:numId w:val="8"/>
        </w:numPr>
        <w:tabs>
          <w:tab w:val="left" w:pos="465"/>
        </w:tabs>
        <w:spacing w:before="308" w:after="0" w:line="240" w:lineRule="auto"/>
        <w:ind w:left="465" w:right="0" w:hanging="451"/>
        <w:jc w:val="left"/>
        <w:rPr>
          <w:rFonts w:ascii="Arial" w:hAnsi="Arial"/>
          <w:color w:val="212121"/>
          <w:sz w:val="28"/>
        </w:rPr>
      </w:pPr>
      <w:r>
        <w:rPr>
          <w:color w:val="212121"/>
          <w:sz w:val="28"/>
        </w:rPr>
        <w:t>Each</w:t>
      </w:r>
      <w:r>
        <w:rPr>
          <w:color w:val="212121"/>
          <w:spacing w:val="7"/>
          <w:sz w:val="28"/>
        </w:rPr>
        <w:t xml:space="preserve"> </w:t>
      </w:r>
      <w:r>
        <w:rPr>
          <w:color w:val="212121"/>
          <w:sz w:val="28"/>
        </w:rPr>
        <w:t>class</w:t>
      </w:r>
      <w:r>
        <w:rPr>
          <w:color w:val="212121"/>
          <w:spacing w:val="8"/>
          <w:sz w:val="28"/>
        </w:rPr>
        <w:t xml:space="preserve"> </w:t>
      </w:r>
      <w:r>
        <w:rPr>
          <w:color w:val="212121"/>
          <w:sz w:val="28"/>
        </w:rPr>
        <w:t>has</w:t>
      </w:r>
      <w:r>
        <w:rPr>
          <w:color w:val="212121"/>
          <w:spacing w:val="7"/>
          <w:sz w:val="28"/>
        </w:rPr>
        <w:t xml:space="preserve"> </w:t>
      </w:r>
      <w:r>
        <w:rPr>
          <w:color w:val="212121"/>
          <w:sz w:val="28"/>
        </w:rPr>
        <w:t>one</w:t>
      </w:r>
      <w:r>
        <w:rPr>
          <w:color w:val="212121"/>
          <w:spacing w:val="8"/>
          <w:sz w:val="28"/>
        </w:rPr>
        <w:t xml:space="preserve"> </w:t>
      </w:r>
      <w:r>
        <w:rPr>
          <w:color w:val="212121"/>
          <w:sz w:val="28"/>
        </w:rPr>
        <w:t>clear</w:t>
      </w:r>
      <w:r>
        <w:rPr>
          <w:color w:val="212121"/>
          <w:spacing w:val="8"/>
          <w:sz w:val="28"/>
        </w:rPr>
        <w:t xml:space="preserve"> </w:t>
      </w:r>
      <w:r>
        <w:rPr>
          <w:color w:val="212121"/>
          <w:sz w:val="28"/>
        </w:rPr>
        <w:t>job,</w:t>
      </w:r>
      <w:r>
        <w:rPr>
          <w:color w:val="212121"/>
          <w:spacing w:val="8"/>
          <w:sz w:val="28"/>
        </w:rPr>
        <w:t xml:space="preserve"> </w:t>
      </w:r>
      <w:r>
        <w:rPr>
          <w:color w:val="212121"/>
          <w:sz w:val="28"/>
        </w:rPr>
        <w:t>so</w:t>
      </w:r>
      <w:r>
        <w:rPr>
          <w:color w:val="212121"/>
          <w:spacing w:val="7"/>
          <w:sz w:val="28"/>
        </w:rPr>
        <w:t xml:space="preserve"> </w:t>
      </w:r>
      <w:r>
        <w:rPr>
          <w:color w:val="212121"/>
          <w:sz w:val="28"/>
        </w:rPr>
        <w:t>faults</w:t>
      </w:r>
      <w:r>
        <w:rPr>
          <w:color w:val="212121"/>
          <w:spacing w:val="11"/>
          <w:sz w:val="28"/>
        </w:rPr>
        <w:t xml:space="preserve"> </w:t>
      </w:r>
      <w:r>
        <w:rPr>
          <w:color w:val="212121"/>
          <w:sz w:val="28"/>
        </w:rPr>
        <w:t>are</w:t>
      </w:r>
      <w:r>
        <w:rPr>
          <w:color w:val="212121"/>
          <w:spacing w:val="6"/>
          <w:sz w:val="28"/>
        </w:rPr>
        <w:t xml:space="preserve"> </w:t>
      </w:r>
      <w:r>
        <w:rPr>
          <w:color w:val="212121"/>
          <w:sz w:val="28"/>
        </w:rPr>
        <w:t>easy</w:t>
      </w:r>
      <w:r>
        <w:rPr>
          <w:color w:val="212121"/>
          <w:spacing w:val="5"/>
          <w:sz w:val="28"/>
        </w:rPr>
        <w:t xml:space="preserve"> </w:t>
      </w:r>
      <w:r>
        <w:rPr>
          <w:color w:val="212121"/>
          <w:sz w:val="28"/>
        </w:rPr>
        <w:t>to</w:t>
      </w:r>
      <w:r>
        <w:rPr>
          <w:color w:val="212121"/>
          <w:spacing w:val="9"/>
          <w:sz w:val="28"/>
        </w:rPr>
        <w:t xml:space="preserve"> </w:t>
      </w:r>
      <w:r>
        <w:rPr>
          <w:color w:val="212121"/>
          <w:sz w:val="28"/>
        </w:rPr>
        <w:t>find</w:t>
      </w:r>
      <w:r>
        <w:rPr>
          <w:color w:val="212121"/>
          <w:spacing w:val="10"/>
          <w:sz w:val="28"/>
        </w:rPr>
        <w:t xml:space="preserve"> </w:t>
      </w:r>
      <w:r>
        <w:rPr>
          <w:color w:val="212121"/>
          <w:sz w:val="28"/>
        </w:rPr>
        <w:t>and</w:t>
      </w:r>
      <w:r>
        <w:rPr>
          <w:color w:val="212121"/>
          <w:spacing w:val="7"/>
          <w:sz w:val="28"/>
        </w:rPr>
        <w:t xml:space="preserve"> </w:t>
      </w:r>
      <w:r>
        <w:rPr>
          <w:color w:val="212121"/>
          <w:sz w:val="28"/>
        </w:rPr>
        <w:t>classes</w:t>
      </w:r>
      <w:r>
        <w:rPr>
          <w:color w:val="212121"/>
          <w:spacing w:val="10"/>
          <w:sz w:val="28"/>
        </w:rPr>
        <w:t xml:space="preserve"> </w:t>
      </w:r>
      <w:r>
        <w:rPr>
          <w:color w:val="212121"/>
          <w:sz w:val="28"/>
        </w:rPr>
        <w:t>can</w:t>
      </w:r>
      <w:r>
        <w:rPr>
          <w:color w:val="212121"/>
          <w:spacing w:val="7"/>
          <w:sz w:val="28"/>
        </w:rPr>
        <w:t xml:space="preserve"> </w:t>
      </w:r>
      <w:r>
        <w:rPr>
          <w:color w:val="212121"/>
          <w:sz w:val="28"/>
        </w:rPr>
        <w:t>be</w:t>
      </w:r>
      <w:r>
        <w:rPr>
          <w:color w:val="212121"/>
          <w:spacing w:val="6"/>
          <w:sz w:val="28"/>
        </w:rPr>
        <w:t xml:space="preserve"> </w:t>
      </w:r>
      <w:r>
        <w:rPr>
          <w:color w:val="212121"/>
          <w:sz w:val="28"/>
        </w:rPr>
        <w:t>tested</w:t>
      </w:r>
      <w:r>
        <w:rPr>
          <w:color w:val="212121"/>
          <w:spacing w:val="10"/>
          <w:sz w:val="28"/>
        </w:rPr>
        <w:t xml:space="preserve"> </w:t>
      </w:r>
      <w:r>
        <w:rPr>
          <w:color w:val="212121"/>
          <w:sz w:val="28"/>
        </w:rPr>
        <w:t>separately.</w:t>
      </w:r>
      <w:r>
        <w:rPr>
          <w:color w:val="212121"/>
          <w:spacing w:val="8"/>
          <w:sz w:val="28"/>
        </w:rPr>
        <w:t xml:space="preserve"> </w:t>
      </w:r>
      <w:r>
        <w:rPr>
          <w:color w:val="212121"/>
          <w:sz w:val="28"/>
        </w:rPr>
        <w:t>A</w:t>
      </w:r>
      <w:r>
        <w:rPr>
          <w:color w:val="212121"/>
          <w:spacing w:val="-6"/>
          <w:sz w:val="28"/>
        </w:rPr>
        <w:t xml:space="preserve"> </w:t>
      </w:r>
      <w:r>
        <w:rPr>
          <w:color w:val="212121"/>
          <w:sz w:val="28"/>
        </w:rPr>
        <w:t>change,</w:t>
      </w:r>
      <w:r>
        <w:rPr>
          <w:color w:val="212121"/>
          <w:spacing w:val="9"/>
          <w:sz w:val="28"/>
        </w:rPr>
        <w:t xml:space="preserve"> </w:t>
      </w:r>
      <w:r>
        <w:rPr>
          <w:color w:val="212121"/>
          <w:sz w:val="28"/>
        </w:rPr>
        <w:t>such</w:t>
      </w:r>
      <w:r>
        <w:rPr>
          <w:color w:val="212121"/>
          <w:spacing w:val="9"/>
          <w:sz w:val="28"/>
        </w:rPr>
        <w:t xml:space="preserve"> </w:t>
      </w:r>
      <w:r>
        <w:rPr>
          <w:color w:val="212121"/>
          <w:sz w:val="28"/>
        </w:rPr>
        <w:t>as</w:t>
      </w:r>
      <w:r>
        <w:rPr>
          <w:color w:val="212121"/>
          <w:spacing w:val="9"/>
          <w:sz w:val="28"/>
        </w:rPr>
        <w:t xml:space="preserve"> </w:t>
      </w:r>
      <w:r>
        <w:rPr>
          <w:color w:val="212121"/>
          <w:sz w:val="28"/>
        </w:rPr>
        <w:t>a</w:t>
      </w:r>
      <w:r>
        <w:rPr>
          <w:color w:val="212121"/>
          <w:spacing w:val="6"/>
          <w:sz w:val="28"/>
        </w:rPr>
        <w:t xml:space="preserve"> </w:t>
      </w:r>
      <w:r>
        <w:rPr>
          <w:color w:val="212121"/>
          <w:sz w:val="28"/>
        </w:rPr>
        <w:t>new</w:t>
      </w:r>
      <w:r>
        <w:rPr>
          <w:color w:val="212121"/>
          <w:spacing w:val="7"/>
          <w:sz w:val="28"/>
        </w:rPr>
        <w:t xml:space="preserve"> </w:t>
      </w:r>
      <w:r>
        <w:rPr>
          <w:color w:val="212121"/>
          <w:sz w:val="28"/>
        </w:rPr>
        <w:t>consultation</w:t>
      </w:r>
      <w:r>
        <w:rPr>
          <w:color w:val="212121"/>
          <w:spacing w:val="8"/>
          <w:sz w:val="28"/>
        </w:rPr>
        <w:t xml:space="preserve"> </w:t>
      </w:r>
      <w:r>
        <w:rPr>
          <w:color w:val="212121"/>
          <w:sz w:val="28"/>
        </w:rPr>
        <w:t>fee,</w:t>
      </w:r>
      <w:r>
        <w:rPr>
          <w:color w:val="212121"/>
          <w:spacing w:val="8"/>
          <w:sz w:val="28"/>
        </w:rPr>
        <w:t xml:space="preserve"> </w:t>
      </w:r>
      <w:r>
        <w:rPr>
          <w:color w:val="212121"/>
          <w:sz w:val="28"/>
        </w:rPr>
        <w:t>stays</w:t>
      </w:r>
      <w:r>
        <w:rPr>
          <w:color w:val="212121"/>
          <w:spacing w:val="9"/>
          <w:sz w:val="28"/>
        </w:rPr>
        <w:t xml:space="preserve"> </w:t>
      </w:r>
      <w:r>
        <w:rPr>
          <w:color w:val="212121"/>
          <w:sz w:val="28"/>
        </w:rPr>
        <w:t>inside</w:t>
      </w:r>
      <w:r>
        <w:rPr>
          <w:color w:val="212121"/>
          <w:spacing w:val="10"/>
          <w:sz w:val="28"/>
        </w:rPr>
        <w:t xml:space="preserve"> </w:t>
      </w:r>
      <w:r>
        <w:rPr>
          <w:color w:val="212121"/>
          <w:spacing w:val="-5"/>
          <w:sz w:val="28"/>
        </w:rPr>
        <w:t>one</w:t>
      </w:r>
    </w:p>
    <w:p w14:paraId="431F4F21">
      <w:pPr>
        <w:pStyle w:val="7"/>
        <w:spacing w:before="182"/>
        <w:ind w:left="465"/>
      </w:pPr>
      <w:r>
        <w:rPr>
          <w:color w:val="212121"/>
          <w:spacing w:val="-2"/>
        </w:rPr>
        <w:t>class.</w:t>
      </w:r>
    </w:p>
    <w:p w14:paraId="12AE516E">
      <w:pPr>
        <w:pStyle w:val="10"/>
        <w:numPr>
          <w:ilvl w:val="0"/>
          <w:numId w:val="8"/>
        </w:numPr>
        <w:tabs>
          <w:tab w:val="left" w:pos="465"/>
        </w:tabs>
        <w:spacing w:before="181" w:after="0" w:line="240" w:lineRule="auto"/>
        <w:ind w:left="465" w:right="0" w:hanging="451"/>
        <w:jc w:val="left"/>
        <w:rPr>
          <w:rFonts w:ascii="Arial" w:hAnsi="Arial"/>
          <w:color w:val="212121"/>
          <w:sz w:val="28"/>
        </w:rPr>
      </w:pPr>
      <w:r>
        <w:rPr>
          <w:color w:val="212121"/>
          <w:sz w:val="28"/>
        </w:rPr>
        <w:t>Inheritance</w:t>
      </w:r>
      <w:r>
        <w:rPr>
          <w:color w:val="212121"/>
          <w:spacing w:val="-9"/>
          <w:sz w:val="28"/>
        </w:rPr>
        <w:t xml:space="preserve"> </w:t>
      </w:r>
      <w:r>
        <w:rPr>
          <w:color w:val="212121"/>
          <w:sz w:val="28"/>
        </w:rPr>
        <w:t>removes</w:t>
      </w:r>
      <w:r>
        <w:rPr>
          <w:color w:val="212121"/>
          <w:spacing w:val="1"/>
          <w:sz w:val="28"/>
        </w:rPr>
        <w:t xml:space="preserve"> </w:t>
      </w:r>
      <w:r>
        <w:rPr>
          <w:color w:val="212121"/>
          <w:sz w:val="28"/>
        </w:rPr>
        <w:t>duplicated</w:t>
      </w:r>
      <w:r>
        <w:rPr>
          <w:color w:val="212121"/>
          <w:spacing w:val="-5"/>
          <w:sz w:val="28"/>
        </w:rPr>
        <w:t xml:space="preserve"> </w:t>
      </w:r>
      <w:r>
        <w:rPr>
          <w:color w:val="212121"/>
          <w:sz w:val="28"/>
        </w:rPr>
        <w:t>code,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z w:val="28"/>
        </w:rPr>
        <w:t>and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z w:val="28"/>
        </w:rPr>
        <w:t>new</w:t>
      </w:r>
      <w:r>
        <w:rPr>
          <w:color w:val="212121"/>
          <w:spacing w:val="-2"/>
          <w:sz w:val="28"/>
        </w:rPr>
        <w:t xml:space="preserve"> </w:t>
      </w:r>
      <w:r>
        <w:rPr>
          <w:color w:val="212121"/>
          <w:sz w:val="28"/>
        </w:rPr>
        <w:t>behaviour</w:t>
      </w:r>
      <w:r>
        <w:rPr>
          <w:color w:val="212121"/>
          <w:spacing w:val="-7"/>
          <w:sz w:val="28"/>
        </w:rPr>
        <w:t xml:space="preserve"> </w:t>
      </w:r>
      <w:r>
        <w:rPr>
          <w:color w:val="212121"/>
          <w:sz w:val="28"/>
        </w:rPr>
        <w:t>can</w:t>
      </w:r>
      <w:r>
        <w:rPr>
          <w:color w:val="212121"/>
          <w:spacing w:val="-2"/>
          <w:sz w:val="28"/>
        </w:rPr>
        <w:t xml:space="preserve"> </w:t>
      </w:r>
      <w:r>
        <w:rPr>
          <w:color w:val="212121"/>
          <w:sz w:val="28"/>
        </w:rPr>
        <w:t>be</w:t>
      </w:r>
      <w:r>
        <w:rPr>
          <w:color w:val="212121"/>
          <w:spacing w:val="-1"/>
          <w:sz w:val="28"/>
        </w:rPr>
        <w:t xml:space="preserve"> </w:t>
      </w:r>
      <w:r>
        <w:rPr>
          <w:color w:val="212121"/>
          <w:sz w:val="28"/>
        </w:rPr>
        <w:t>added</w:t>
      </w:r>
      <w:r>
        <w:rPr>
          <w:color w:val="212121"/>
          <w:spacing w:val="-4"/>
          <w:sz w:val="28"/>
        </w:rPr>
        <w:t xml:space="preserve"> </w:t>
      </w:r>
      <w:r>
        <w:rPr>
          <w:color w:val="212121"/>
          <w:sz w:val="28"/>
        </w:rPr>
        <w:t>without</w:t>
      </w:r>
      <w:r>
        <w:rPr>
          <w:color w:val="212121"/>
          <w:spacing w:val="-5"/>
          <w:sz w:val="28"/>
        </w:rPr>
        <w:t xml:space="preserve"> </w:t>
      </w:r>
      <w:r>
        <w:rPr>
          <w:color w:val="212121"/>
          <w:sz w:val="28"/>
        </w:rPr>
        <w:t>changing</w:t>
      </w:r>
      <w:r>
        <w:rPr>
          <w:color w:val="212121"/>
          <w:spacing w:val="-6"/>
          <w:sz w:val="28"/>
        </w:rPr>
        <w:t xml:space="preserve"> </w:t>
      </w:r>
      <w:r>
        <w:rPr>
          <w:color w:val="212121"/>
          <w:sz w:val="28"/>
        </w:rPr>
        <w:t>existing</w:t>
      </w:r>
      <w:r>
        <w:rPr>
          <w:color w:val="212121"/>
          <w:spacing w:val="-5"/>
          <w:sz w:val="28"/>
        </w:rPr>
        <w:t xml:space="preserve"> </w:t>
      </w:r>
      <w:r>
        <w:rPr>
          <w:color w:val="212121"/>
          <w:sz w:val="28"/>
        </w:rPr>
        <w:t>code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z w:val="28"/>
        </w:rPr>
        <w:t>(Open/Closed</w:t>
      </w:r>
      <w:r>
        <w:rPr>
          <w:color w:val="212121"/>
          <w:spacing w:val="-8"/>
          <w:sz w:val="28"/>
        </w:rPr>
        <w:t xml:space="preserve"> </w:t>
      </w:r>
      <w:r>
        <w:rPr>
          <w:color w:val="212121"/>
          <w:spacing w:val="-2"/>
          <w:sz w:val="28"/>
        </w:rPr>
        <w:t>Principle).</w:t>
      </w:r>
    </w:p>
    <w:p w14:paraId="532A1B10">
      <w:pPr>
        <w:pStyle w:val="10"/>
        <w:spacing w:after="0" w:line="240" w:lineRule="auto"/>
        <w:jc w:val="left"/>
        <w:rPr>
          <w:rFonts w:ascii="Arial" w:hAnsi="Arial"/>
          <w:sz w:val="28"/>
        </w:rPr>
        <w:sectPr>
          <w:pgSz w:w="19200" w:h="10800" w:orient="landscape"/>
          <w:pgMar w:top="520" w:right="850" w:bottom="620" w:left="850" w:header="0" w:footer="425" w:gutter="0"/>
          <w:cols w:space="720" w:num="1"/>
        </w:sectPr>
      </w:pPr>
    </w:p>
    <w:p w14:paraId="7C8FFC5B">
      <w:pPr>
        <w:pStyle w:val="3"/>
      </w:pPr>
      <w:r>
        <w:rPr>
          <w:color w:val="1F3863"/>
          <w:spacing w:val="-2"/>
        </w:rPr>
        <w:t>Conclusion</w:t>
      </w:r>
    </w:p>
    <w:p w14:paraId="2C472452">
      <w:pPr>
        <w:pStyle w:val="7"/>
        <w:spacing w:before="2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548640</wp:posOffset>
                </wp:positionH>
                <wp:positionV relativeFrom="paragraph">
                  <wp:posOffset>140970</wp:posOffset>
                </wp:positionV>
                <wp:extent cx="11092180" cy="18415"/>
                <wp:effectExtent l="0" t="0" r="0" b="0"/>
                <wp:wrapTopAndBottom/>
                <wp:docPr id="54" name="Graphic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21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92180" h="18415">
                              <a:moveTo>
                                <a:pt x="11091672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11091672" y="18287"/>
                              </a:lnTo>
                              <a:lnTo>
                                <a:pt x="11091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4" o:spid="_x0000_s1026" o:spt="100" style="position:absolute;left:0pt;margin-left:43.2pt;margin-top:11.1pt;height:1.45pt;width:873.4pt;mso-position-horizontal-relative:page;mso-wrap-distance-bottom:0pt;mso-wrap-distance-top:0pt;z-index:-251643904;mso-width-relative:page;mso-height-relative:page;" fillcolor="#1F3863" filled="t" stroked="f" coordsize="11092180,18415" o:gfxdata="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dzFg4tkAAAAJAQAADwAAAAAAAAABACAAAAAiAAAAZHJzL2Rvd25yZXYueG1sUEsBAhQA&#10;FAAAAAgAh07iQJbMSXwqAgAA5wQAAA4AAAAAAAAAAQAgAAAAKAEAAGRycy9lMm9Eb2MueG1sUEsF&#10;BgAAAAAGAAYAWQEAAMQFAAAAAA==&#10;" path="m11091672,0l0,0,0,18287,11091672,18287,11091672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B69AA9A">
      <w:pPr>
        <w:pStyle w:val="7"/>
        <w:spacing w:before="71"/>
        <w:rPr>
          <w:b/>
          <w:sz w:val="36"/>
        </w:rPr>
      </w:pPr>
    </w:p>
    <w:p w14:paraId="629A55CC">
      <w:pPr>
        <w:pStyle w:val="10"/>
        <w:numPr>
          <w:ilvl w:val="0"/>
          <w:numId w:val="8"/>
        </w:numPr>
        <w:tabs>
          <w:tab w:val="left" w:pos="465"/>
        </w:tabs>
        <w:spacing w:before="0" w:after="0" w:line="240" w:lineRule="auto"/>
        <w:ind w:left="465" w:right="0" w:hanging="451"/>
        <w:jc w:val="left"/>
        <w:rPr>
          <w:rFonts w:ascii="Arial" w:hAnsi="Arial"/>
          <w:color w:val="212121"/>
          <w:sz w:val="32"/>
        </w:rPr>
      </w:pPr>
      <w:r>
        <w:rPr>
          <w:color w:val="212121"/>
          <w:sz w:val="32"/>
        </w:rPr>
        <w:t>Object-oriented</w:t>
      </w:r>
      <w:r>
        <w:rPr>
          <w:color w:val="212121"/>
          <w:spacing w:val="-2"/>
          <w:sz w:val="32"/>
        </w:rPr>
        <w:t xml:space="preserve"> </w:t>
      </w:r>
      <w:r>
        <w:rPr>
          <w:color w:val="212121"/>
          <w:sz w:val="32"/>
        </w:rPr>
        <w:t>analysis</w:t>
      </w:r>
      <w:r>
        <w:rPr>
          <w:color w:val="212121"/>
          <w:spacing w:val="-1"/>
          <w:sz w:val="32"/>
        </w:rPr>
        <w:t xml:space="preserve"> </w:t>
      </w:r>
      <w:r>
        <w:rPr>
          <w:color w:val="212121"/>
          <w:sz w:val="32"/>
        </w:rPr>
        <w:t>and</w:t>
      </w:r>
      <w:r>
        <w:rPr>
          <w:color w:val="212121"/>
          <w:spacing w:val="-8"/>
          <w:sz w:val="32"/>
        </w:rPr>
        <w:t xml:space="preserve"> </w:t>
      </w:r>
      <w:r>
        <w:rPr>
          <w:color w:val="212121"/>
          <w:sz w:val="32"/>
        </w:rPr>
        <w:t>design</w:t>
      </w:r>
      <w:r>
        <w:rPr>
          <w:color w:val="212121"/>
          <w:spacing w:val="-7"/>
          <w:sz w:val="32"/>
        </w:rPr>
        <w:t xml:space="preserve"> </w:t>
      </w:r>
      <w:r>
        <w:rPr>
          <w:color w:val="212121"/>
          <w:sz w:val="32"/>
        </w:rPr>
        <w:t>provides</w:t>
      </w:r>
      <w:r>
        <w:rPr>
          <w:color w:val="212121"/>
          <w:spacing w:val="-6"/>
          <w:sz w:val="32"/>
        </w:rPr>
        <w:t xml:space="preserve"> </w:t>
      </w:r>
      <w:r>
        <w:rPr>
          <w:color w:val="212121"/>
          <w:sz w:val="32"/>
        </w:rPr>
        <w:t>a</w:t>
      </w:r>
      <w:r>
        <w:rPr>
          <w:color w:val="212121"/>
          <w:spacing w:val="-9"/>
          <w:sz w:val="32"/>
        </w:rPr>
        <w:t xml:space="preserve"> </w:t>
      </w:r>
      <w:r>
        <w:rPr>
          <w:color w:val="212121"/>
          <w:sz w:val="32"/>
        </w:rPr>
        <w:t>natural</w:t>
      </w:r>
      <w:r>
        <w:rPr>
          <w:color w:val="212121"/>
          <w:spacing w:val="-2"/>
          <w:sz w:val="32"/>
        </w:rPr>
        <w:t xml:space="preserve"> </w:t>
      </w:r>
      <w:r>
        <w:rPr>
          <w:color w:val="212121"/>
          <w:sz w:val="32"/>
        </w:rPr>
        <w:t>way</w:t>
      </w:r>
      <w:r>
        <w:rPr>
          <w:color w:val="212121"/>
          <w:spacing w:val="-9"/>
          <w:sz w:val="32"/>
        </w:rPr>
        <w:t xml:space="preserve"> </w:t>
      </w:r>
      <w:r>
        <w:rPr>
          <w:color w:val="212121"/>
          <w:sz w:val="32"/>
        </w:rPr>
        <w:t>to</w:t>
      </w:r>
      <w:r>
        <w:rPr>
          <w:color w:val="212121"/>
          <w:spacing w:val="-8"/>
          <w:sz w:val="32"/>
        </w:rPr>
        <w:t xml:space="preserve"> </w:t>
      </w:r>
      <w:r>
        <w:rPr>
          <w:color w:val="212121"/>
          <w:sz w:val="32"/>
        </w:rPr>
        <w:t>build</w:t>
      </w:r>
      <w:r>
        <w:rPr>
          <w:color w:val="212121"/>
          <w:spacing w:val="-5"/>
          <w:sz w:val="32"/>
        </w:rPr>
        <w:t xml:space="preserve"> </w:t>
      </w:r>
      <w:r>
        <w:rPr>
          <w:color w:val="212121"/>
          <w:sz w:val="32"/>
        </w:rPr>
        <w:t>a</w:t>
      </w:r>
      <w:r>
        <w:rPr>
          <w:color w:val="212121"/>
          <w:spacing w:val="-9"/>
          <w:sz w:val="32"/>
        </w:rPr>
        <w:t xml:space="preserve"> </w:t>
      </w:r>
      <w:r>
        <w:rPr>
          <w:color w:val="212121"/>
          <w:sz w:val="32"/>
        </w:rPr>
        <w:t xml:space="preserve">Smart Healthcare </w:t>
      </w:r>
      <w:r>
        <w:rPr>
          <w:color w:val="212121"/>
          <w:spacing w:val="-2"/>
          <w:sz w:val="32"/>
        </w:rPr>
        <w:t>System.</w:t>
      </w:r>
    </w:p>
    <w:p w14:paraId="2FF6D4A6">
      <w:pPr>
        <w:pStyle w:val="10"/>
        <w:numPr>
          <w:ilvl w:val="0"/>
          <w:numId w:val="8"/>
        </w:numPr>
        <w:tabs>
          <w:tab w:val="left" w:pos="465"/>
        </w:tabs>
        <w:spacing w:before="334" w:after="0" w:line="249" w:lineRule="auto"/>
        <w:ind w:left="465" w:right="17" w:hanging="452"/>
        <w:jc w:val="left"/>
        <w:rPr>
          <w:rFonts w:ascii="Arial" w:hAnsi="Arial"/>
          <w:color w:val="212121"/>
          <w:sz w:val="32"/>
        </w:rPr>
      </w:pPr>
      <w:r>
        <w:rPr>
          <w:color w:val="212121"/>
          <w:sz w:val="32"/>
        </w:rPr>
        <w:t>Classes and objects map real entities such as patients, doctors, appointments and medical records directly into software, giving the</w:t>
      </w:r>
      <w:r>
        <w:rPr>
          <w:color w:val="212121"/>
          <w:spacing w:val="80"/>
          <w:sz w:val="32"/>
        </w:rPr>
        <w:t xml:space="preserve"> </w:t>
      </w:r>
      <w:r>
        <w:rPr>
          <w:color w:val="212121"/>
          <w:sz w:val="32"/>
        </w:rPr>
        <w:t>system a clear and understandable structure.</w:t>
      </w:r>
    </w:p>
    <w:p w14:paraId="1096B13B">
      <w:pPr>
        <w:pStyle w:val="10"/>
        <w:numPr>
          <w:ilvl w:val="0"/>
          <w:numId w:val="8"/>
        </w:numPr>
        <w:tabs>
          <w:tab w:val="left" w:pos="465"/>
          <w:tab w:val="left" w:pos="558"/>
        </w:tabs>
        <w:spacing w:before="321" w:after="0" w:line="249" w:lineRule="auto"/>
        <w:ind w:left="465" w:right="15" w:hanging="452"/>
        <w:jc w:val="left"/>
        <w:rPr>
          <w:rFonts w:ascii="Arial" w:hAnsi="Arial"/>
          <w:color w:val="212121"/>
          <w:sz w:val="32"/>
        </w:rPr>
      </w:pPr>
      <w:r>
        <w:rPr>
          <w:rFonts w:ascii="Arial" w:hAnsi="Arial"/>
          <w:color w:val="212121"/>
          <w:sz w:val="32"/>
        </w:rPr>
        <w:tab/>
      </w:r>
      <w:r>
        <w:rPr>
          <w:color w:val="212121"/>
          <w:sz w:val="32"/>
        </w:rPr>
        <w:t>Encapsulation protects confidential medical data, inheritance promotes the reuse of common behaviour, and polymorphism allows new services to be added with minimal change.</w:t>
      </w:r>
    </w:p>
    <w:p w14:paraId="5D5E0A78">
      <w:pPr>
        <w:pStyle w:val="10"/>
        <w:numPr>
          <w:ilvl w:val="0"/>
          <w:numId w:val="8"/>
        </w:numPr>
        <w:tabs>
          <w:tab w:val="left" w:pos="465"/>
        </w:tabs>
        <w:spacing w:before="322" w:after="0" w:line="240" w:lineRule="auto"/>
        <w:ind w:left="465" w:right="0" w:hanging="451"/>
        <w:jc w:val="left"/>
        <w:rPr>
          <w:rFonts w:ascii="Arial" w:hAnsi="Arial"/>
          <w:color w:val="212121"/>
          <w:sz w:val="32"/>
        </w:rPr>
      </w:pPr>
      <w:r>
        <w:rPr>
          <w:color w:val="212121"/>
          <w:sz w:val="32"/>
        </w:rPr>
        <w:t>Together,</w:t>
      </w:r>
      <w:r>
        <w:rPr>
          <w:color w:val="212121"/>
          <w:spacing w:val="-11"/>
          <w:sz w:val="32"/>
        </w:rPr>
        <w:t xml:space="preserve"> </w:t>
      </w:r>
      <w:r>
        <w:rPr>
          <w:color w:val="212121"/>
          <w:sz w:val="32"/>
        </w:rPr>
        <w:t>these</w:t>
      </w:r>
      <w:r>
        <w:rPr>
          <w:color w:val="212121"/>
          <w:spacing w:val="-8"/>
          <w:sz w:val="32"/>
        </w:rPr>
        <w:t xml:space="preserve"> </w:t>
      </w:r>
      <w:r>
        <w:rPr>
          <w:color w:val="212121"/>
          <w:sz w:val="32"/>
        </w:rPr>
        <w:t>concepts</w:t>
      </w:r>
      <w:r>
        <w:rPr>
          <w:color w:val="212121"/>
          <w:spacing w:val="-10"/>
          <w:sz w:val="32"/>
        </w:rPr>
        <w:t xml:space="preserve"> </w:t>
      </w:r>
      <w:r>
        <w:rPr>
          <w:color w:val="212121"/>
          <w:sz w:val="32"/>
        </w:rPr>
        <w:t>make</w:t>
      </w:r>
      <w:r>
        <w:rPr>
          <w:color w:val="212121"/>
          <w:spacing w:val="-4"/>
          <w:sz w:val="32"/>
        </w:rPr>
        <w:t xml:space="preserve"> </w:t>
      </w:r>
      <w:r>
        <w:rPr>
          <w:color w:val="212121"/>
          <w:sz w:val="32"/>
        </w:rPr>
        <w:t>the</w:t>
      </w:r>
      <w:r>
        <w:rPr>
          <w:color w:val="212121"/>
          <w:spacing w:val="-11"/>
          <w:sz w:val="32"/>
        </w:rPr>
        <w:t xml:space="preserve"> </w:t>
      </w:r>
      <w:r>
        <w:rPr>
          <w:color w:val="212121"/>
          <w:sz w:val="32"/>
        </w:rPr>
        <w:t>system</w:t>
      </w:r>
      <w:r>
        <w:rPr>
          <w:color w:val="212121"/>
          <w:spacing w:val="-8"/>
          <w:sz w:val="32"/>
        </w:rPr>
        <w:t xml:space="preserve"> </w:t>
      </w:r>
      <w:r>
        <w:rPr>
          <w:color w:val="212121"/>
          <w:sz w:val="32"/>
        </w:rPr>
        <w:t>scalable,</w:t>
      </w:r>
      <w:r>
        <w:rPr>
          <w:color w:val="212121"/>
          <w:spacing w:val="-7"/>
          <w:sz w:val="32"/>
        </w:rPr>
        <w:t xml:space="preserve"> </w:t>
      </w:r>
      <w:r>
        <w:rPr>
          <w:color w:val="212121"/>
          <w:sz w:val="32"/>
        </w:rPr>
        <w:t>secure</w:t>
      </w:r>
      <w:r>
        <w:rPr>
          <w:color w:val="212121"/>
          <w:spacing w:val="-9"/>
          <w:sz w:val="32"/>
        </w:rPr>
        <w:t xml:space="preserve"> </w:t>
      </w:r>
      <w:r>
        <w:rPr>
          <w:color w:val="212121"/>
          <w:sz w:val="32"/>
        </w:rPr>
        <w:t>and</w:t>
      </w:r>
      <w:r>
        <w:rPr>
          <w:color w:val="212121"/>
          <w:spacing w:val="-11"/>
          <w:sz w:val="32"/>
        </w:rPr>
        <w:t xml:space="preserve"> </w:t>
      </w:r>
      <w:r>
        <w:rPr>
          <w:color w:val="212121"/>
          <w:spacing w:val="-2"/>
          <w:sz w:val="32"/>
        </w:rPr>
        <w:t>maintainable.</w:t>
      </w:r>
    </w:p>
    <w:p w14:paraId="146FB783">
      <w:pPr>
        <w:pStyle w:val="3"/>
        <w:spacing w:before="337"/>
      </w:pPr>
      <w:r>
        <w:rPr>
          <w:color w:val="1F3863"/>
        </w:rPr>
        <w:t>FUTURE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ENHANCEMENT</w:t>
      </w:r>
      <w:r>
        <w:rPr>
          <w:color w:val="1F3863"/>
          <w:spacing w:val="-6"/>
        </w:rPr>
        <w:t xml:space="preserve"> </w:t>
      </w:r>
      <w:r>
        <w:rPr>
          <w:color w:val="1F3863"/>
          <w:spacing w:val="-10"/>
        </w:rPr>
        <w:t>:</w:t>
      </w:r>
    </w:p>
    <w:p w14:paraId="6803C356">
      <w:pPr>
        <w:pStyle w:val="7"/>
        <w:spacing w:before="35"/>
        <w:rPr>
          <w:b/>
          <w:sz w:val="36"/>
        </w:rPr>
      </w:pPr>
    </w:p>
    <w:p w14:paraId="056FB639">
      <w:pPr>
        <w:spacing w:before="0" w:line="249" w:lineRule="auto"/>
        <w:ind w:left="14" w:right="0" w:firstLine="316"/>
        <w:jc w:val="left"/>
        <w:rPr>
          <w:sz w:val="32"/>
        </w:rPr>
      </w:pPr>
      <w:r>
        <w:rPr>
          <w:color w:val="2E5496"/>
          <w:sz w:val="32"/>
        </w:rPr>
        <w:t>future, the system can be extended with telemedicine, wearable-device integration and AI-assisted diagnosis support. Each of these</w:t>
      </w:r>
      <w:r>
        <w:rPr>
          <w:color w:val="2E5496"/>
          <w:spacing w:val="80"/>
          <w:sz w:val="32"/>
        </w:rPr>
        <w:t xml:space="preserve"> </w:t>
      </w:r>
      <w:r>
        <w:rPr>
          <w:color w:val="2E5496"/>
          <w:sz w:val="32"/>
        </w:rPr>
        <w:t>can be introduced as new classes without disturbing the existing design.</w:t>
      </w:r>
    </w:p>
    <w:sectPr>
      <w:pgSz w:w="19200" w:h="10800" w:orient="landscape"/>
      <w:pgMar w:top="520" w:right="850" w:bottom="620" w:left="850" w:header="0" w:footer="42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D8E226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11422380</wp:posOffset>
              </wp:positionH>
              <wp:positionV relativeFrom="page">
                <wp:posOffset>6447790</wp:posOffset>
              </wp:positionV>
              <wp:extent cx="178435" cy="22288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65E1CA">
                          <w:pPr>
                            <w:pStyle w:val="7"/>
                            <w:spacing w:before="9"/>
                            <w:ind w:left="60"/>
                          </w:pPr>
                          <w:r>
                            <w:rPr>
                              <w:color w:val="7E7E7E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7E7E7E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7E7E7E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7E7E7E"/>
                              <w:spacing w:val="-10"/>
                            </w:rPr>
                            <w:t>2</w:t>
                          </w:r>
                          <w:r>
                            <w:rPr>
                              <w:color w:val="7E7E7E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899.4pt;margin-top:507.7pt;height:17.55pt;width:14.05pt;mso-position-horizontal-relative:page;mso-position-vertical-relative:page;z-index:-251654144;mso-width-relative:page;mso-height-relative:page;" filled="f" stroked="f" coordsize="21600,21600" o:gfxdata="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B0s0JPbAAAADwEAAA8AAAAAAAAAAQAgAAAAIgAAAGRycy9kb3ducmV2LnhtbFBLAQIUABQAAAAI&#10;AIdO4kDznHuZsQEAAHM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65E1CA">
                    <w:pPr>
                      <w:pStyle w:val="7"/>
                      <w:spacing w:before="9"/>
                      <w:ind w:left="60"/>
                    </w:pPr>
                    <w:r>
                      <w:rPr>
                        <w:color w:val="7E7E7E"/>
                        <w:spacing w:val="-10"/>
                      </w:rPr>
                      <w:fldChar w:fldCharType="begin"/>
                    </w:r>
                    <w:r>
                      <w:rPr>
                        <w:color w:val="7E7E7E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7E7E7E"/>
                        <w:spacing w:val="-10"/>
                      </w:rPr>
                      <w:fldChar w:fldCharType="separate"/>
                    </w:r>
                    <w:r>
                      <w:rPr>
                        <w:color w:val="7E7E7E"/>
                        <w:spacing w:val="-10"/>
                      </w:rPr>
                      <w:t>2</w:t>
                    </w:r>
                    <w:r>
                      <w:rPr>
                        <w:color w:val="7E7E7E"/>
                        <w:spacing w:val="-1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0"/>
      <w:numFmt w:val="bullet"/>
      <w:lvlText w:val="-"/>
      <w:lvlJc w:val="left"/>
      <w:pPr>
        <w:ind w:left="326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31" w:hanging="16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943" w:hanging="16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254" w:hanging="16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566" w:hanging="16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878" w:hanging="16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189" w:hanging="16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501" w:hanging="16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812" w:hanging="164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0"/>
      <w:numFmt w:val="bullet"/>
      <w:lvlText w:val="-"/>
      <w:lvlJc w:val="left"/>
      <w:pPr>
        <w:ind w:left="326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46" w:hanging="16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972" w:hanging="16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298" w:hanging="16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624" w:hanging="16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950" w:hanging="16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276" w:hanging="16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602" w:hanging="16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928" w:hanging="164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0"/>
      <w:numFmt w:val="bullet"/>
      <w:lvlText w:val="-"/>
      <w:lvlJc w:val="left"/>
      <w:pPr>
        <w:ind w:left="326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46" w:hanging="16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972" w:hanging="16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298" w:hanging="16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624" w:hanging="16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950" w:hanging="16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276" w:hanging="16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602" w:hanging="16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928" w:hanging="164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294" w:hanging="2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20" w:hanging="2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740" w:hanging="2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460" w:hanging="2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7180" w:hanging="2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8900" w:hanging="2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0620" w:hanging="2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2340" w:hanging="2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4060" w:hanging="281"/>
      </w:pPr>
      <w:rPr>
        <w:rFonts w:hint="default"/>
        <w:lang w:val="en-US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0"/>
      <w:numFmt w:val="bullet"/>
      <w:lvlText w:val="-"/>
      <w:lvlJc w:val="left"/>
      <w:pPr>
        <w:ind w:left="327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46" w:hanging="16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972" w:hanging="16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298" w:hanging="16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624" w:hanging="16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950" w:hanging="16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276" w:hanging="16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602" w:hanging="16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928" w:hanging="164"/>
      </w:pPr>
      <w:rPr>
        <w:rFonts w:hint="default"/>
        <w:lang w:val="en-US" w:eastAsia="en-US" w:bidi="ar-SA"/>
      </w:rPr>
    </w:lvl>
  </w:abstractNum>
  <w:abstractNum w:abstractNumId="5">
    <w:nsid w:val="25B654F3"/>
    <w:multiLevelType w:val="multilevel"/>
    <w:tmpl w:val="25B654F3"/>
    <w:lvl w:ilvl="0" w:tentative="0">
      <w:start w:val="0"/>
      <w:numFmt w:val="bullet"/>
      <w:lvlText w:val="•"/>
      <w:lvlJc w:val="left"/>
      <w:pPr>
        <w:ind w:left="465" w:hanging="452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64" w:hanging="45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868" w:hanging="45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572" w:hanging="45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7276" w:hanging="45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8980" w:hanging="45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0684" w:hanging="45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2388" w:hanging="45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4092" w:hanging="452"/>
      </w:pPr>
      <w:rPr>
        <w:rFonts w:hint="default"/>
        <w:lang w:val="en-US" w:eastAsia="en-US" w:bidi="ar-SA"/>
      </w:rPr>
    </w:lvl>
  </w:abstractNum>
  <w:abstractNum w:abstractNumId="6">
    <w:nsid w:val="44471AD8"/>
    <w:multiLevelType w:val="multilevel"/>
    <w:tmpl w:val="44471A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9ADCABA"/>
    <w:multiLevelType w:val="multilevel"/>
    <w:tmpl w:val="59ADCABA"/>
    <w:lvl w:ilvl="0" w:tentative="0">
      <w:start w:val="0"/>
      <w:numFmt w:val="bullet"/>
      <w:lvlText w:val="-"/>
      <w:lvlJc w:val="left"/>
      <w:pPr>
        <w:ind w:left="326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46" w:hanging="16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972" w:hanging="16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298" w:hanging="16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624" w:hanging="16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950" w:hanging="16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276" w:hanging="16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602" w:hanging="16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928" w:hanging="164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7"/>
  </w:num>
  <w:num w:numId="5">
    <w:abstractNumId w:val="1"/>
  </w:num>
  <w:num w:numId="6">
    <w:abstractNumId w:val="0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03D4B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4"/>
      <w:outlineLvl w:val="1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68"/>
      <w:ind w:left="14"/>
      <w:outlineLvl w:val="2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paragraph" w:styleId="4">
    <w:name w:val="heading 3"/>
    <w:basedOn w:val="1"/>
    <w:qFormat/>
    <w:uiPriority w:val="1"/>
    <w:pPr>
      <w:ind w:left="14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134"/>
      <w:ind w:left="294" w:hanging="28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pPr>
      <w:spacing w:before="267"/>
      <w:ind w:left="145"/>
    </w:pPr>
    <w:rPr>
      <w:rFonts w:ascii="Times New Roman" w:hAnsi="Times New Roman" w:eastAsia="Times New Roman" w:cs="Times New Roman"/>
      <w:lang w:val="en-US" w:eastAsia="en-US" w:bidi="ar-SA"/>
    </w:rPr>
  </w:style>
  <w:style w:type="table" w:customStyle="1" w:styleId="12">
    <w:name w:val="_Style 12"/>
    <w:basedOn w:val="13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TotalTime>0</TotalTime>
  <ScaleCrop>false</ScaleCrop>
  <LinksUpToDate>false</LinksUpToDate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2026-10-10T03:42:00Z</dcterms:created>
  <dc:creator>heman</dc:creator>
  <cp:lastModifiedBy>Hemanth R</cp:lastModifiedBy>
  <dcterms:modified xsi:type="dcterms:W3CDTF">2026-10-10T03:46:24Z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2026-10-10T00:00:00Z</vt:filetime>
  </property>
  <property fmtid="{D5CDD505-2E9C-101B-9397-08002B2CF9AE}" pid="3" name="Creator">
    <vt:lpwstr>Microsoft® PowerPoint® 2024</vt:lpwstr>
  </property>
  <property fmtid="{D5CDD505-2E9C-101B-9397-08002B2CF9AE}" pid="4" name="LastSaved">
    <vt:filetime>2026-10-10T00:00:00Z</vt:filetime>
  </property>
  <property fmtid="{D5CDD505-2E9C-101B-9397-08002B2CF9AE}" pid="5" name="Producer">
    <vt:lpwstr>Microsoft® PowerPoint® 2024</vt:lpwstr>
  </property>
  <property fmtid="{D5CDD505-2E9C-101B-9397-08002B2CF9AE}" pid="6" name="KSOProductBuildVer">
    <vt:lpwstr>2057-12.2.0.23206</vt:lpwstr>
  </property>
  <property fmtid="{D5CDD505-2E9C-101B-9397-08002B2CF9AE}" pid="7" name="ICV">
    <vt:lpwstr>02EE547EEC2748A29D037CE7921F980D_13</vt:lpwstr>
  </property>
</Properties>
</file>